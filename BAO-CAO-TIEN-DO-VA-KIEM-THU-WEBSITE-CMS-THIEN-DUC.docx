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01225" w14:textId="77777777" w:rsidR="00926D5E" w:rsidRDefault="00926D5E">
      <w:pPr>
        <w:spacing w:after="0"/>
      </w:pPr>
    </w:p>
    <w:p w14:paraId="552501F0" w14:textId="77777777" w:rsidR="00926D5E" w:rsidRDefault="00926D5E">
      <w:pPr>
        <w:spacing w:after="0"/>
      </w:pPr>
    </w:p>
    <w:p w14:paraId="28682A7F" w14:textId="4D84DC66" w:rsidR="00926D5E" w:rsidRDefault="002706B0">
      <w:pPr>
        <w:spacing w:after="360"/>
      </w:pPr>
      <w:r>
        <w:t xml:space="preserve">                    </w:t>
      </w:r>
    </w:p>
    <w:p w14:paraId="3F331B5C" w14:textId="77777777" w:rsidR="00926D5E" w:rsidRDefault="00000000">
      <w:pPr>
        <w:spacing w:after="520"/>
        <w:jc w:val="center"/>
      </w:pPr>
      <w:r>
        <w:rPr>
          <w:b/>
          <w:color w:val="1F3B63"/>
          <w:sz w:val="28"/>
        </w:rPr>
        <w:t>CÔNG TY CỔ PHẦN ĐẦU TƯ XÂY DỰNG THIÊN ĐỨC</w:t>
      </w:r>
    </w:p>
    <w:p w14:paraId="26AD6E5E" w14:textId="77777777" w:rsidR="00926D5E" w:rsidRDefault="00000000">
      <w:pPr>
        <w:spacing w:line="276" w:lineRule="auto"/>
        <w:jc w:val="center"/>
      </w:pPr>
      <w:r>
        <w:rPr>
          <w:b/>
          <w:color w:val="1F3B63"/>
          <w:sz w:val="44"/>
        </w:rPr>
        <w:t>BÁO CÁO TIẾN ĐỘ VÀ KẾT QUẢ KIỂM THỬ</w:t>
      </w:r>
    </w:p>
    <w:p w14:paraId="666FCCBC" w14:textId="77777777" w:rsidR="00926D5E" w:rsidRDefault="00000000">
      <w:pPr>
        <w:spacing w:after="440" w:line="276" w:lineRule="auto"/>
        <w:jc w:val="center"/>
      </w:pPr>
      <w:r>
        <w:rPr>
          <w:b/>
          <w:color w:val="1F3B63"/>
          <w:sz w:val="44"/>
        </w:rPr>
        <w:t>HỆ THỐNG WEBSITE &amp; CMS THIÊN ĐỨC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</w:tblGrid>
      <w:tr w:rsidR="00926D5E" w14:paraId="3E8D845E" w14:textId="77777777">
        <w:trPr>
          <w:jc w:val="center"/>
        </w:trPr>
        <w:tc>
          <w:tcPr>
            <w:tcW w:w="3402" w:type="dxa"/>
            <w:tcBorders>
              <w:bottom w:val="single" w:sz="18" w:space="0" w:color="2B578A"/>
            </w:tcBorders>
          </w:tcPr>
          <w:p w14:paraId="6A0E382A" w14:textId="77777777" w:rsidR="00926D5E" w:rsidRDefault="00926D5E">
            <w:pPr>
              <w:spacing w:after="0"/>
            </w:pPr>
          </w:p>
        </w:tc>
      </w:tr>
    </w:tbl>
    <w:p w14:paraId="561BCD35" w14:textId="77777777" w:rsidR="00926D5E" w:rsidRDefault="00926D5E">
      <w:pPr>
        <w:spacing w:after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839"/>
      </w:tblGrid>
      <w:tr w:rsidR="00926D5E" w14:paraId="7CF47B12" w14:textId="77777777">
        <w:trPr>
          <w:cantSplit/>
          <w:jc w:val="center"/>
        </w:trPr>
        <w:tc>
          <w:tcPr>
            <w:tcW w:w="2381" w:type="dxa"/>
          </w:tcPr>
          <w:p w14:paraId="039C59E7" w14:textId="77777777" w:rsidR="00926D5E" w:rsidRDefault="00000000">
            <w:pPr>
              <w:spacing w:before="40" w:after="40" w:line="269" w:lineRule="auto"/>
            </w:pPr>
            <w:r>
              <w:rPr>
                <w:b/>
                <w:color w:val="1F3B63"/>
              </w:rPr>
              <w:t>Phạm vi:</w:t>
            </w:r>
          </w:p>
        </w:tc>
        <w:tc>
          <w:tcPr>
            <w:tcW w:w="5839" w:type="dxa"/>
          </w:tcPr>
          <w:p w14:paraId="203198C2" w14:textId="77777777" w:rsidR="00926D5E" w:rsidRDefault="00000000">
            <w:pPr>
              <w:spacing w:before="40" w:after="40" w:line="269" w:lineRule="auto"/>
            </w:pPr>
            <w:r>
              <w:t xml:space="preserve">Website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– Trang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CMS – Backend/API –</w:t>
            </w:r>
          </w:p>
          <w:p w14:paraId="29BE19E7" w14:textId="77777777" w:rsidR="00926D5E" w:rsidRDefault="00000000">
            <w:pPr>
              <w:spacing w:after="40" w:line="269" w:lineRule="auto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–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</w:p>
        </w:tc>
      </w:tr>
      <w:tr w:rsidR="00926D5E" w14:paraId="667D5B47" w14:textId="77777777">
        <w:trPr>
          <w:cantSplit/>
          <w:jc w:val="center"/>
        </w:trPr>
        <w:tc>
          <w:tcPr>
            <w:tcW w:w="2381" w:type="dxa"/>
          </w:tcPr>
          <w:p w14:paraId="4A225EA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b/>
                <w:color w:val="1F3B63"/>
              </w:rPr>
              <w:t>Ngày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báo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cáo</w:t>
            </w:r>
            <w:proofErr w:type="spellEnd"/>
            <w:r>
              <w:rPr>
                <w:b/>
                <w:color w:val="1F3B63"/>
              </w:rPr>
              <w:t>:</w:t>
            </w:r>
          </w:p>
        </w:tc>
        <w:tc>
          <w:tcPr>
            <w:tcW w:w="5839" w:type="dxa"/>
          </w:tcPr>
          <w:p w14:paraId="2396AD26" w14:textId="77777777" w:rsidR="00926D5E" w:rsidRDefault="00000000">
            <w:pPr>
              <w:spacing w:before="40" w:after="40" w:line="269" w:lineRule="auto"/>
            </w:pPr>
            <w:r>
              <w:t>04/08/2026</w:t>
            </w:r>
          </w:p>
        </w:tc>
      </w:tr>
      <w:tr w:rsidR="00926D5E" w14:paraId="60FCF17A" w14:textId="77777777">
        <w:trPr>
          <w:cantSplit/>
          <w:jc w:val="center"/>
        </w:trPr>
        <w:tc>
          <w:tcPr>
            <w:tcW w:w="2381" w:type="dxa"/>
          </w:tcPr>
          <w:p w14:paraId="72238FC7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b/>
                <w:color w:val="1F3B63"/>
              </w:rPr>
              <w:t>Người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thực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hiện</w:t>
            </w:r>
            <w:proofErr w:type="spellEnd"/>
            <w:r>
              <w:rPr>
                <w:b/>
                <w:color w:val="1F3B63"/>
              </w:rPr>
              <w:t>:</w:t>
            </w:r>
          </w:p>
        </w:tc>
        <w:tc>
          <w:tcPr>
            <w:tcW w:w="5839" w:type="dxa"/>
          </w:tcPr>
          <w:p w14:paraId="594FAF17" w14:textId="77777777" w:rsidR="00926D5E" w:rsidRDefault="00000000">
            <w:pPr>
              <w:spacing w:before="40" w:after="40" w:line="269" w:lineRule="auto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thuật</w:t>
            </w:r>
          </w:p>
        </w:tc>
      </w:tr>
      <w:tr w:rsidR="00926D5E" w14:paraId="3C6F190D" w14:textId="77777777">
        <w:trPr>
          <w:cantSplit/>
          <w:jc w:val="center"/>
        </w:trPr>
        <w:tc>
          <w:tcPr>
            <w:tcW w:w="2381" w:type="dxa"/>
          </w:tcPr>
          <w:p w14:paraId="62C8B347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b/>
                <w:color w:val="1F3B63"/>
              </w:rPr>
              <w:t>Trạng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thái</w:t>
            </w:r>
            <w:proofErr w:type="spellEnd"/>
            <w:r>
              <w:rPr>
                <w:b/>
                <w:color w:val="1F3B63"/>
              </w:rPr>
              <w:t>:</w:t>
            </w:r>
          </w:p>
        </w:tc>
        <w:tc>
          <w:tcPr>
            <w:tcW w:w="5839" w:type="dxa"/>
          </w:tcPr>
          <w:p w14:paraId="4892A274" w14:textId="77777777" w:rsidR="00926D5E" w:rsidRDefault="00000000">
            <w:pPr>
              <w:spacing w:before="40" w:after="40" w:line="269" w:lineRule="auto"/>
            </w:pPr>
            <w:r>
              <w:rPr>
                <w:b/>
                <w:color w:val="B06A00"/>
              </w:rPr>
              <w:t>ĐỦ ĐIỀU KIỆN BÁO CÁO, CÒN HẠNG MỤC MỞ</w:t>
            </w:r>
          </w:p>
        </w:tc>
      </w:tr>
    </w:tbl>
    <w:p w14:paraId="0D20EA8E" w14:textId="77777777" w:rsidR="00926D5E" w:rsidRDefault="00000000">
      <w:pPr>
        <w:spacing w:after="0"/>
      </w:pPr>
      <w:r>
        <w:br w:type="page"/>
      </w:r>
    </w:p>
    <w:p w14:paraId="42D31377" w14:textId="77777777" w:rsidR="00926D5E" w:rsidRDefault="00000000">
      <w:pPr>
        <w:spacing w:after="240"/>
        <w:jc w:val="center"/>
      </w:pPr>
      <w:r>
        <w:rPr>
          <w:b/>
          <w:color w:val="1F3B63"/>
          <w:sz w:val="32"/>
        </w:rPr>
        <w:lastRenderedPageBreak/>
        <w:t>MỤC LỤC</w:t>
      </w:r>
    </w:p>
    <w:p w14:paraId="369E99D1" w14:textId="77777777" w:rsidR="00926D5E" w:rsidRDefault="00000000">
      <w:pPr>
        <w:pStyle w:val="Mucluc1"/>
        <w:tabs>
          <w:tab w:val="right" w:leader="dot" w:pos="9355"/>
        </w:tabs>
      </w:pPr>
      <w:r>
        <w:fldChar w:fldCharType="begin"/>
      </w:r>
      <w:r>
        <w:instrText>TOC \o "1-2" \h \z \u</w:instrText>
      </w:r>
      <w:r>
        <w:fldChar w:fldCharType="separate"/>
      </w:r>
      <w:hyperlink w:anchor="_Toc18636" w:history="1">
        <w:r>
          <w:t>1. TÓM TẮT ĐIỀU HÀNH</w:t>
        </w:r>
        <w:r>
          <w:tab/>
        </w:r>
        <w:r>
          <w:fldChar w:fldCharType="begin"/>
        </w:r>
        <w:r>
          <w:instrText xml:space="preserve"> PAGEREF _Toc18636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D7FBBBE" w14:textId="77777777" w:rsidR="00926D5E" w:rsidRDefault="00000000">
      <w:pPr>
        <w:pStyle w:val="Mucluc1"/>
        <w:tabs>
          <w:tab w:val="right" w:leader="dot" w:pos="9355"/>
        </w:tabs>
      </w:pPr>
      <w:hyperlink w:anchor="_Toc9903" w:history="1">
        <w:r>
          <w:t>2. PHẠM VI VÀ KIẾN TRÚC NGHIỆP VỤ</w:t>
        </w:r>
        <w:r>
          <w:tab/>
        </w:r>
        <w:r>
          <w:fldChar w:fldCharType="begin"/>
        </w:r>
        <w:r>
          <w:instrText xml:space="preserve"> PAGEREF _Toc9903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52598B" w14:textId="77777777" w:rsidR="00926D5E" w:rsidRDefault="00000000">
      <w:pPr>
        <w:pStyle w:val="Mucluc1"/>
        <w:tabs>
          <w:tab w:val="right" w:leader="dot" w:pos="9355"/>
        </w:tabs>
      </w:pPr>
      <w:hyperlink w:anchor="_Toc9139" w:history="1">
        <w:r>
          <w:t>3. TIẾN ĐỘ THEO NHÓM CHỨC NĂNG</w:t>
        </w:r>
        <w:r>
          <w:tab/>
        </w:r>
        <w:r>
          <w:fldChar w:fldCharType="begin"/>
        </w:r>
        <w:r>
          <w:instrText xml:space="preserve"> PAGEREF _Toc9139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A41E429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8979" w:history="1">
        <w:r>
          <w:t>3.1 Website công khai</w:t>
        </w:r>
        <w:r>
          <w:tab/>
        </w:r>
        <w:r>
          <w:fldChar w:fldCharType="begin"/>
        </w:r>
        <w:r>
          <w:instrText xml:space="preserve"> PAGEREF _Toc8979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CDB01B7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21084" w:history="1">
        <w:r>
          <w:t>3.2 Trang quản trị CMS</w:t>
        </w:r>
        <w:r>
          <w:tab/>
        </w:r>
        <w:r>
          <w:fldChar w:fldCharType="begin"/>
        </w:r>
        <w:r>
          <w:instrText xml:space="preserve"> PAGEREF _Toc21084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08DD9709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18993" w:history="1">
        <w:r>
          <w:t>3.3 Xác thực và phân quyền</w:t>
        </w:r>
        <w:r>
          <w:tab/>
        </w:r>
        <w:r>
          <w:fldChar w:fldCharType="begin"/>
        </w:r>
        <w:r>
          <w:instrText xml:space="preserve"> PAGEREF _Toc18993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7F7E7AC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26581" w:history="1">
        <w:r>
          <w:t>3.4 Quy trình xuất bản nội dung</w:t>
        </w:r>
        <w:r>
          <w:tab/>
        </w:r>
        <w:r>
          <w:fldChar w:fldCharType="begin"/>
        </w:r>
        <w:r>
          <w:instrText xml:space="preserve"> PAGEREF _Toc26581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C7F7C30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31991" w:history="1">
        <w:r>
          <w:t>3.5 Tiếp nhận khách hàng liên hệ</w:t>
        </w:r>
        <w:r>
          <w:tab/>
        </w:r>
        <w:r>
          <w:fldChar w:fldCharType="begin"/>
        </w:r>
        <w:r>
          <w:instrText xml:space="preserve"> PAGEREF _Toc31991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1CC1AF4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15125" w:history="1">
        <w:r>
          <w:t>3.6 Tìm kiếm</w:t>
        </w:r>
        <w:r>
          <w:tab/>
        </w:r>
        <w:r>
          <w:fldChar w:fldCharType="begin"/>
        </w:r>
        <w:r>
          <w:instrText xml:space="preserve"> PAGEREF _Toc15125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E32AA22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28953" w:history="1">
        <w:r>
          <w:t>3.7 Bảo mật</w:t>
        </w:r>
        <w:r>
          <w:tab/>
        </w:r>
        <w:r>
          <w:fldChar w:fldCharType="begin"/>
        </w:r>
        <w:r>
          <w:instrText xml:space="preserve"> PAGEREF _Toc28953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8B58344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799" w:history="1">
        <w:r>
          <w:t>3.8 Cơ sở dữ liệu và sao lưu</w:t>
        </w:r>
        <w:r>
          <w:tab/>
        </w:r>
        <w:r>
          <w:fldChar w:fldCharType="begin"/>
        </w:r>
        <w:r>
          <w:instrText xml:space="preserve"> PAGEREF _Toc799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67998EC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24905" w:history="1">
        <w:r>
          <w:t>3.9 Responsive và khả năng tiếp cận</w:t>
        </w:r>
        <w:r>
          <w:tab/>
        </w:r>
        <w:r>
          <w:fldChar w:fldCharType="begin"/>
        </w:r>
        <w:r>
          <w:instrText xml:space="preserve"> PAGEREF _Toc24905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31EC920B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14537" w:history="1">
        <w:r>
          <w:t>3.10 SEO và hiệu năng</w:t>
        </w:r>
        <w:r>
          <w:tab/>
        </w:r>
        <w:r>
          <w:fldChar w:fldCharType="begin"/>
        </w:r>
        <w:r>
          <w:instrText xml:space="preserve"> PAGEREF _Toc14537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BAB70A8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4164" w:history="1">
        <w:r>
          <w:t>3.11 Triển khai và giám sát</w:t>
        </w:r>
        <w:r>
          <w:tab/>
        </w:r>
        <w:r>
          <w:fldChar w:fldCharType="begin"/>
        </w:r>
        <w:r>
          <w:instrText xml:space="preserve"> PAGEREF _Toc4164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5B0DD3DE" w14:textId="77777777" w:rsidR="00926D5E" w:rsidRDefault="00000000">
      <w:pPr>
        <w:pStyle w:val="Mucluc1"/>
        <w:tabs>
          <w:tab w:val="right" w:leader="dot" w:pos="9355"/>
        </w:tabs>
      </w:pPr>
      <w:hyperlink w:anchor="_Toc5135" w:history="1">
        <w:r>
          <w:t>4. CÁC LOGIC NGHIỆP VỤ QUAN TRỌNG</w:t>
        </w:r>
        <w:r>
          <w:tab/>
        </w:r>
        <w:r>
          <w:fldChar w:fldCharType="begin"/>
        </w:r>
        <w:r>
          <w:instrText xml:space="preserve"> PAGEREF _Toc5135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3C85C8A3" w14:textId="77777777" w:rsidR="00926D5E" w:rsidRDefault="00000000">
      <w:pPr>
        <w:pStyle w:val="Mucluc1"/>
        <w:tabs>
          <w:tab w:val="right" w:leader="dot" w:pos="9355"/>
        </w:tabs>
      </w:pPr>
      <w:hyperlink w:anchor="_Toc15717" w:history="1">
        <w:r>
          <w:t>5. KẾT QUẢ KIỂM THỬ</w:t>
        </w:r>
        <w:r>
          <w:tab/>
        </w:r>
        <w:r>
          <w:fldChar w:fldCharType="begin"/>
        </w:r>
        <w:r>
          <w:instrText xml:space="preserve"> PAGEREF _Toc15717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736ED8A6" w14:textId="77777777" w:rsidR="00926D5E" w:rsidRDefault="00000000">
      <w:pPr>
        <w:pStyle w:val="Mucluc1"/>
        <w:tabs>
          <w:tab w:val="right" w:leader="dot" w:pos="9355"/>
        </w:tabs>
      </w:pPr>
      <w:hyperlink w:anchor="_Toc26865" w:history="1">
        <w:r>
          <w:t>6. MA TRẬN TEST CASE THEO NGHIỆP VỤ</w:t>
        </w:r>
        <w:r>
          <w:tab/>
        </w:r>
        <w:r>
          <w:fldChar w:fldCharType="begin"/>
        </w:r>
        <w:r>
          <w:instrText xml:space="preserve"> PAGEREF _Toc26865 \h </w:instrText>
        </w:r>
        <w:r>
          <w:fldChar w:fldCharType="separate"/>
        </w:r>
        <w:r>
          <w:t>12</w:t>
        </w:r>
        <w:r>
          <w:fldChar w:fldCharType="end"/>
        </w:r>
      </w:hyperlink>
    </w:p>
    <w:p w14:paraId="7E7A446C" w14:textId="77777777" w:rsidR="00926D5E" w:rsidRDefault="00000000">
      <w:pPr>
        <w:pStyle w:val="Mucluc1"/>
        <w:tabs>
          <w:tab w:val="right" w:leader="dot" w:pos="9355"/>
        </w:tabs>
      </w:pPr>
      <w:hyperlink w:anchor="_Toc24208" w:history="1">
        <w:r>
          <w:t>7. MA TRẬN TIẾN ĐỘ</w:t>
        </w:r>
        <w:r>
          <w:tab/>
        </w:r>
        <w:r>
          <w:fldChar w:fldCharType="begin"/>
        </w:r>
        <w:r>
          <w:instrText xml:space="preserve"> PAGEREF _Toc24208 \h </w:instrText>
        </w:r>
        <w:r>
          <w:fldChar w:fldCharType="separate"/>
        </w:r>
        <w:r>
          <w:t>14</w:t>
        </w:r>
        <w:r>
          <w:fldChar w:fldCharType="end"/>
        </w:r>
      </w:hyperlink>
    </w:p>
    <w:p w14:paraId="339FE7A2" w14:textId="77777777" w:rsidR="00926D5E" w:rsidRDefault="00000000">
      <w:pPr>
        <w:pStyle w:val="Mucluc1"/>
        <w:tabs>
          <w:tab w:val="right" w:leader="dot" w:pos="9355"/>
        </w:tabs>
      </w:pPr>
      <w:hyperlink w:anchor="_Toc2076" w:history="1">
        <w:r>
          <w:t>8. HẠNG MỤC CÒN MỞ</w:t>
        </w:r>
        <w:r>
          <w:tab/>
        </w:r>
        <w:r>
          <w:fldChar w:fldCharType="begin"/>
        </w:r>
        <w:r>
          <w:instrText xml:space="preserve"> PAGEREF _Toc2076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8860A32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21171" w:history="1">
        <w:r>
          <w:t>8.1 Phải sửa trước nghiệm thu</w:t>
        </w:r>
        <w:r>
          <w:tab/>
        </w:r>
        <w:r>
          <w:fldChar w:fldCharType="begin"/>
        </w:r>
        <w:r>
          <w:instrText xml:space="preserve"> PAGEREF _Toc21171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6941D98F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10730" w:history="1">
        <w:r>
          <w:t>8.2 Phải cấu hình trước vận hành</w:t>
        </w:r>
        <w:r>
          <w:tab/>
        </w:r>
        <w:r>
          <w:fldChar w:fldCharType="begin"/>
        </w:r>
        <w:r>
          <w:instrText xml:space="preserve"> PAGEREF _Toc10730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1E442209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6462" w:history="1">
        <w:r>
          <w:t>8.3 Hạng mục theo dõi</w:t>
        </w:r>
        <w:r>
          <w:tab/>
        </w:r>
        <w:r>
          <w:fldChar w:fldCharType="begin"/>
        </w:r>
        <w:r>
          <w:instrText xml:space="preserve"> PAGEREF _Toc6462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36DA7A01" w14:textId="77777777" w:rsidR="00926D5E" w:rsidRDefault="00000000">
      <w:pPr>
        <w:pStyle w:val="Mucluc2"/>
        <w:tabs>
          <w:tab w:val="right" w:leader="dot" w:pos="9355"/>
        </w:tabs>
        <w:ind w:left="460"/>
      </w:pPr>
      <w:hyperlink w:anchor="_Toc24206" w:history="1">
        <w:r>
          <w:t>8.4 Khuyến nghị cải tiến</w:t>
        </w:r>
        <w:r>
          <w:tab/>
        </w:r>
        <w:r>
          <w:fldChar w:fldCharType="begin"/>
        </w:r>
        <w:r>
          <w:instrText xml:space="preserve"> PAGEREF _Toc24206 \h </w:instrText>
        </w:r>
        <w:r>
          <w:fldChar w:fldCharType="separate"/>
        </w:r>
        <w:r>
          <w:t>15</w:t>
        </w:r>
        <w:r>
          <w:fldChar w:fldCharType="end"/>
        </w:r>
      </w:hyperlink>
    </w:p>
    <w:p w14:paraId="76873DD2" w14:textId="77777777" w:rsidR="00926D5E" w:rsidRDefault="00000000">
      <w:pPr>
        <w:pStyle w:val="Mucluc1"/>
        <w:tabs>
          <w:tab w:val="right" w:leader="dot" w:pos="9355"/>
        </w:tabs>
      </w:pPr>
      <w:hyperlink w:anchor="_Toc15914" w:history="1">
        <w:r>
          <w:t>9. RỦI RO VÀ KHUYẾN NGHỊ</w:t>
        </w:r>
        <w:r>
          <w:tab/>
        </w:r>
        <w:r>
          <w:fldChar w:fldCharType="begin"/>
        </w:r>
        <w:r>
          <w:instrText xml:space="preserve"> PAGEREF _Toc15914 \h </w:instrText>
        </w:r>
        <w:r>
          <w:fldChar w:fldCharType="separate"/>
        </w:r>
        <w:r>
          <w:t>16</w:t>
        </w:r>
        <w:r>
          <w:fldChar w:fldCharType="end"/>
        </w:r>
      </w:hyperlink>
    </w:p>
    <w:p w14:paraId="3D5B89BD" w14:textId="77777777" w:rsidR="00926D5E" w:rsidRDefault="00000000">
      <w:pPr>
        <w:pStyle w:val="Mucluc1"/>
        <w:tabs>
          <w:tab w:val="right" w:leader="dot" w:pos="9355"/>
        </w:tabs>
      </w:pPr>
      <w:hyperlink w:anchor="_Toc5214" w:history="1">
        <w:r>
          <w:t>10. KẾT LUẬN VÀ ĐỀ XUẤT</w:t>
        </w:r>
        <w:r>
          <w:tab/>
        </w:r>
        <w:r>
          <w:fldChar w:fldCharType="begin"/>
        </w:r>
        <w:r>
          <w:instrText xml:space="preserve"> PAGEREF _Toc5214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7BBFF997" w14:textId="77777777" w:rsidR="00926D5E" w:rsidRDefault="00000000">
      <w:pPr>
        <w:pStyle w:val="Mucluc1"/>
        <w:tabs>
          <w:tab w:val="right" w:leader="dot" w:pos="9355"/>
        </w:tabs>
      </w:pPr>
      <w:hyperlink w:anchor="_Toc26522" w:history="1">
        <w:r>
          <w:t>11. KỊCH BẢN THUYẾT TRÌNH 3–5 PHÚT</w:t>
        </w:r>
        <w:r>
          <w:tab/>
        </w:r>
        <w:r>
          <w:fldChar w:fldCharType="begin"/>
        </w:r>
        <w:r>
          <w:instrText xml:space="preserve"> PAGEREF _Toc26522 \h </w:instrText>
        </w:r>
        <w:r>
          <w:fldChar w:fldCharType="separate"/>
        </w:r>
        <w:r>
          <w:t>18</w:t>
        </w:r>
        <w:r>
          <w:fldChar w:fldCharType="end"/>
        </w:r>
      </w:hyperlink>
    </w:p>
    <w:p w14:paraId="0ED6FF35" w14:textId="77777777" w:rsidR="00926D5E" w:rsidRDefault="00000000">
      <w:pPr>
        <w:pStyle w:val="Mucluc1"/>
        <w:tabs>
          <w:tab w:val="right" w:leader="dot" w:pos="9355"/>
        </w:tabs>
      </w:pPr>
      <w:hyperlink w:anchor="_Toc3474" w:history="1">
        <w:r>
          <w:t>12. PHỤ LỤC BẰNG CHỨNG</w:t>
        </w:r>
        <w:r>
          <w:tab/>
        </w:r>
        <w:r>
          <w:fldChar w:fldCharType="begin"/>
        </w:r>
        <w:r>
          <w:instrText xml:space="preserve"> PAGEREF _Toc3474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690956B7" w14:textId="77777777" w:rsidR="00926D5E" w:rsidRDefault="00000000">
      <w:r>
        <w:fldChar w:fldCharType="end"/>
      </w:r>
    </w:p>
    <w:p w14:paraId="265088BE" w14:textId="77777777" w:rsidR="00926D5E" w:rsidRDefault="00000000">
      <w:pPr>
        <w:pStyle w:val="u1"/>
        <w:pageBreakBefore/>
        <w:spacing w:before="0"/>
      </w:pPr>
      <w:bookmarkStart w:id="0" w:name="_Toc18636"/>
      <w:r>
        <w:lastRenderedPageBreak/>
        <w:t>1. TÓM TẮT ĐIỀU HÀNH</w:t>
      </w:r>
      <w:bookmarkEnd w:id="0"/>
    </w:p>
    <w:p w14:paraId="7A9AA7D4" w14:textId="77777777" w:rsidR="00926D5E" w:rsidRDefault="00000000"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: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(CMS) </w:t>
      </w:r>
      <w:proofErr w:type="spellStart"/>
      <w:r>
        <w:t>của</w:t>
      </w:r>
      <w:proofErr w:type="spellEnd"/>
      <w:r>
        <w:t xml:space="preserve"> Thiên Đức,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1A2562CF" w14:textId="77777777" w:rsidR="00926D5E" w:rsidRDefault="00000000">
      <w:r>
        <w:t xml:space="preserve">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;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CMS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; Backend/API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;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;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274C5D2B" w14:textId="77777777" w:rsidR="00926D5E" w:rsidRDefault="00000000"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Actions (E2E Full-stack #13)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sạch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1.296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1.301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6B4C51B4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379EF66A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>TỔNG QUAN NHANH</w:t>
            </w:r>
          </w:p>
          <w:p w14:paraId="68601866" w14:textId="77777777" w:rsidR="00926D5E" w:rsidRDefault="00000000">
            <w:pPr>
              <w:spacing w:before="20" w:after="60" w:line="276" w:lineRule="auto"/>
            </w:pPr>
            <w:r>
              <w:rPr>
                <w:b/>
                <w:sz w:val="22"/>
              </w:rPr>
              <w:t xml:space="preserve">• </w:t>
            </w:r>
            <w:proofErr w:type="spellStart"/>
            <w:r>
              <w:rPr>
                <w:b/>
                <w:sz w:val="22"/>
              </w:rPr>
              <w:t>Chức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năng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trọng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yếu</w:t>
            </w:r>
            <w:proofErr w:type="spellEnd"/>
            <w:r>
              <w:rPr>
                <w:b/>
                <w:sz w:val="22"/>
              </w:rPr>
              <w:t xml:space="preserve">: </w:t>
            </w:r>
            <w:r>
              <w:rPr>
                <w:b/>
                <w:color w:val="1E7A3C"/>
                <w:sz w:val="22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2"/>
              </w:rPr>
              <w:t>tất</w:t>
            </w:r>
            <w:proofErr w:type="spellEnd"/>
          </w:p>
          <w:p w14:paraId="4994DD5E" w14:textId="77777777" w:rsidR="00926D5E" w:rsidRDefault="00000000">
            <w:pPr>
              <w:spacing w:before="20" w:after="60" w:line="276" w:lineRule="auto"/>
            </w:pPr>
            <w:r>
              <w:rPr>
                <w:b/>
                <w:sz w:val="22"/>
              </w:rPr>
              <w:t xml:space="preserve">• GitHub E2E Full-stack #13: </w:t>
            </w:r>
            <w:r>
              <w:rPr>
                <w:b/>
                <w:color w:val="1E7A3C"/>
                <w:sz w:val="22"/>
              </w:rPr>
              <w:t>Success</w:t>
            </w:r>
          </w:p>
          <w:p w14:paraId="6EFD3098" w14:textId="77777777" w:rsidR="00926D5E" w:rsidRDefault="00000000">
            <w:pPr>
              <w:spacing w:before="20" w:after="60" w:line="276" w:lineRule="auto"/>
            </w:pPr>
            <w:r>
              <w:rPr>
                <w:b/>
                <w:sz w:val="22"/>
              </w:rPr>
              <w:t xml:space="preserve">• </w:t>
            </w:r>
            <w:proofErr w:type="spellStart"/>
            <w:r>
              <w:rPr>
                <w:b/>
                <w:sz w:val="22"/>
              </w:rPr>
              <w:t>Kiểm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chỗ</w:t>
            </w:r>
            <w:proofErr w:type="spellEnd"/>
            <w:r>
              <w:rPr>
                <w:b/>
                <w:sz w:val="22"/>
              </w:rPr>
              <w:t xml:space="preserve">: </w:t>
            </w:r>
            <w:r>
              <w:rPr>
                <w:b/>
                <w:color w:val="1E7A3C"/>
                <w:sz w:val="22"/>
              </w:rPr>
              <w:t xml:space="preserve">1.296 / 1.301 </w:t>
            </w:r>
            <w:proofErr w:type="spellStart"/>
            <w:r>
              <w:rPr>
                <w:b/>
                <w:color w:val="1E7A3C"/>
                <w:sz w:val="22"/>
              </w:rPr>
              <w:t>đạt</w:t>
            </w:r>
            <w:proofErr w:type="spellEnd"/>
          </w:p>
          <w:p w14:paraId="023E2212" w14:textId="77777777" w:rsidR="00926D5E" w:rsidRDefault="00000000">
            <w:pPr>
              <w:spacing w:before="20" w:after="60" w:line="276" w:lineRule="auto"/>
            </w:pPr>
            <w:r>
              <w:rPr>
                <w:b/>
                <w:sz w:val="22"/>
              </w:rPr>
              <w:t xml:space="preserve">• </w:t>
            </w:r>
            <w:proofErr w:type="spellStart"/>
            <w:r>
              <w:rPr>
                <w:b/>
                <w:sz w:val="22"/>
              </w:rPr>
              <w:t>Lỗi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nghiệp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vụ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mới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hiện</w:t>
            </w:r>
            <w:proofErr w:type="spellEnd"/>
            <w:r>
              <w:rPr>
                <w:b/>
                <w:sz w:val="22"/>
              </w:rPr>
              <w:t xml:space="preserve">: </w:t>
            </w:r>
            <w:r>
              <w:rPr>
                <w:b/>
                <w:color w:val="1E7A3C"/>
                <w:sz w:val="22"/>
              </w:rPr>
              <w:t>0</w:t>
            </w:r>
          </w:p>
          <w:p w14:paraId="24ADC0EA" w14:textId="77777777" w:rsidR="00926D5E" w:rsidRDefault="00000000">
            <w:pPr>
              <w:spacing w:before="20" w:after="60" w:line="276" w:lineRule="auto"/>
            </w:pPr>
            <w:r>
              <w:rPr>
                <w:b/>
                <w:sz w:val="22"/>
              </w:rPr>
              <w:t xml:space="preserve">• </w:t>
            </w: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kỹ</w:t>
            </w:r>
            <w:proofErr w:type="spellEnd"/>
            <w:r>
              <w:rPr>
                <w:b/>
                <w:sz w:val="22"/>
              </w:rPr>
              <w:t xml:space="preserve"> thuật </w:t>
            </w:r>
            <w:proofErr w:type="spellStart"/>
            <w:r>
              <w:rPr>
                <w:b/>
                <w:sz w:val="22"/>
              </w:rPr>
              <w:t>phải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sửa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trước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nghiệm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thu</w:t>
            </w:r>
            <w:proofErr w:type="spellEnd"/>
            <w:r>
              <w:rPr>
                <w:b/>
                <w:sz w:val="22"/>
              </w:rPr>
              <w:t xml:space="preserve">: </w:t>
            </w:r>
            <w:r>
              <w:rPr>
                <w:b/>
                <w:color w:val="B06A00"/>
                <w:sz w:val="22"/>
              </w:rPr>
              <w:t>1</w:t>
            </w:r>
          </w:p>
          <w:p w14:paraId="38CEA993" w14:textId="77777777" w:rsidR="00926D5E" w:rsidRDefault="00000000">
            <w:pPr>
              <w:spacing w:before="20" w:after="60" w:line="276" w:lineRule="auto"/>
            </w:pPr>
            <w:r>
              <w:rPr>
                <w:b/>
                <w:sz w:val="22"/>
              </w:rPr>
              <w:t xml:space="preserve">• </w:t>
            </w: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vận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hành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cấu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hình</w:t>
            </w:r>
            <w:proofErr w:type="spellEnd"/>
            <w:r>
              <w:rPr>
                <w:b/>
                <w:sz w:val="22"/>
              </w:rPr>
              <w:t xml:space="preserve">: </w:t>
            </w:r>
            <w:proofErr w:type="spellStart"/>
            <w:r>
              <w:rPr>
                <w:b/>
                <w:color w:val="B06A00"/>
                <w:sz w:val="22"/>
              </w:rPr>
              <w:t>còn</w:t>
            </w:r>
            <w:proofErr w:type="spellEnd"/>
            <w:r>
              <w:rPr>
                <w:b/>
                <w:color w:val="B06A00"/>
                <w:sz w:val="22"/>
              </w:rPr>
              <w:t xml:space="preserve"> </w:t>
            </w:r>
            <w:proofErr w:type="spellStart"/>
            <w:r>
              <w:rPr>
                <w:b/>
                <w:color w:val="B06A00"/>
                <w:sz w:val="22"/>
              </w:rPr>
              <w:t>mở</w:t>
            </w:r>
            <w:proofErr w:type="spellEnd"/>
          </w:p>
        </w:tc>
      </w:tr>
    </w:tbl>
    <w:p w14:paraId="69E75668" w14:textId="77777777" w:rsidR="00926D5E" w:rsidRDefault="00926D5E">
      <w:pPr>
        <w:spacing w:after="120"/>
      </w:pPr>
    </w:p>
    <w:p w14:paraId="6AEAC2E6" w14:textId="77777777" w:rsidR="00926D5E" w:rsidRDefault="00000000">
      <w:pPr>
        <w:spacing w:after="120"/>
      </w:pPr>
      <w:proofErr w:type="spellStart"/>
      <w:r>
        <w:t>Về</w:t>
      </w:r>
      <w:proofErr w:type="spellEnd"/>
      <w:r>
        <w:t xml:space="preserve"> 5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: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2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3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B43D9B4" w14:textId="77777777" w:rsidR="00926D5E" w:rsidRDefault="00000000">
      <w:pPr>
        <w:spacing w:after="20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thuật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01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,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93C4F1C" w14:textId="77777777" w:rsidR="00926D5E" w:rsidRDefault="00000000">
      <w:pPr>
        <w:pStyle w:val="u1"/>
        <w:pageBreakBefore/>
        <w:spacing w:before="0"/>
      </w:pPr>
      <w:bookmarkStart w:id="1" w:name="_Toc9903"/>
      <w:r>
        <w:lastRenderedPageBreak/>
        <w:t>2. PHẠM VI VÀ KIẾN TRÚC NGHIỆP VỤ</w:t>
      </w:r>
      <w:bookmarkEnd w:id="1"/>
    </w:p>
    <w:p w14:paraId="49B3E752" w14:textId="77777777" w:rsidR="00926D5E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4592"/>
        <w:gridCol w:w="2721"/>
      </w:tblGrid>
      <w:tr w:rsidR="00926D5E" w14:paraId="35D211AB" w14:textId="77777777">
        <w:trPr>
          <w:cantSplit/>
          <w:tblHeader/>
          <w:jc w:val="center"/>
        </w:trPr>
        <w:tc>
          <w:tcPr>
            <w:tcW w:w="2041" w:type="dxa"/>
            <w:shd w:val="clear" w:color="auto" w:fill="DCE6F1"/>
          </w:tcPr>
          <w:p w14:paraId="15BE2230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F3B63"/>
                <w:sz w:val="21"/>
              </w:rPr>
              <w:t xml:space="preserve">Thành </w:t>
            </w:r>
            <w:proofErr w:type="spellStart"/>
            <w:r>
              <w:rPr>
                <w:b/>
                <w:color w:val="1F3B63"/>
                <w:sz w:val="21"/>
              </w:rPr>
              <w:t>phần</w:t>
            </w:r>
            <w:proofErr w:type="spellEnd"/>
          </w:p>
        </w:tc>
        <w:tc>
          <w:tcPr>
            <w:tcW w:w="4592" w:type="dxa"/>
            <w:shd w:val="clear" w:color="auto" w:fill="DCE6F1"/>
          </w:tcPr>
          <w:p w14:paraId="3A324668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F3B63"/>
                <w:sz w:val="21"/>
              </w:rPr>
              <w:t xml:space="preserve">Vai </w:t>
            </w:r>
            <w:proofErr w:type="spellStart"/>
            <w:r>
              <w:rPr>
                <w:b/>
                <w:color w:val="1F3B63"/>
                <w:sz w:val="21"/>
              </w:rPr>
              <w:t>trò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nghiệp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vụ</w:t>
            </w:r>
            <w:proofErr w:type="spellEnd"/>
          </w:p>
        </w:tc>
        <w:tc>
          <w:tcPr>
            <w:tcW w:w="2721" w:type="dxa"/>
            <w:shd w:val="clear" w:color="auto" w:fill="DCE6F1"/>
          </w:tcPr>
          <w:p w14:paraId="35C3DBBF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Người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sử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dụng</w:t>
            </w:r>
            <w:proofErr w:type="spellEnd"/>
          </w:p>
        </w:tc>
      </w:tr>
      <w:tr w:rsidR="00926D5E" w14:paraId="69865C8A" w14:textId="77777777">
        <w:trPr>
          <w:cantSplit/>
          <w:jc w:val="center"/>
        </w:trPr>
        <w:tc>
          <w:tcPr>
            <w:tcW w:w="2041" w:type="dxa"/>
          </w:tcPr>
          <w:p w14:paraId="56FC9A72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Website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</w:p>
        </w:tc>
        <w:tc>
          <w:tcPr>
            <w:tcW w:w="4592" w:type="dxa"/>
          </w:tcPr>
          <w:p w14:paraId="33BDF2A3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Giới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ty,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tức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dự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án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yêu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721" w:type="dxa"/>
          </w:tcPr>
          <w:p w14:paraId="19122E4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chúng</w:t>
            </w:r>
            <w:proofErr w:type="spellEnd"/>
          </w:p>
        </w:tc>
      </w:tr>
      <w:tr w:rsidR="00926D5E" w14:paraId="5DF5FB6D" w14:textId="77777777">
        <w:trPr>
          <w:cantSplit/>
          <w:jc w:val="center"/>
        </w:trPr>
        <w:tc>
          <w:tcPr>
            <w:tcW w:w="2041" w:type="dxa"/>
            <w:shd w:val="clear" w:color="auto" w:fill="F5F8FC"/>
          </w:tcPr>
          <w:p w14:paraId="629918E9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Trang </w:t>
            </w:r>
            <w:proofErr w:type="spellStart"/>
            <w:r>
              <w:rPr>
                <w:sz w:val="21"/>
              </w:rPr>
              <w:t>quản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trị</w:t>
            </w:r>
            <w:proofErr w:type="spellEnd"/>
            <w:r>
              <w:rPr>
                <w:sz w:val="21"/>
              </w:rPr>
              <w:t xml:space="preserve"> CMS</w:t>
            </w:r>
          </w:p>
        </w:tc>
        <w:tc>
          <w:tcPr>
            <w:tcW w:w="4592" w:type="dxa"/>
            <w:shd w:val="clear" w:color="auto" w:fill="F5F8FC"/>
          </w:tcPr>
          <w:p w14:paraId="265D896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Nơi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soạn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thảo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duyệt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dung; </w:t>
            </w:r>
            <w:proofErr w:type="spellStart"/>
            <w:r>
              <w:rPr>
                <w:sz w:val="21"/>
              </w:rPr>
              <w:t>quản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ảnh</w:t>
            </w:r>
            <w:proofErr w:type="spellEnd"/>
            <w:r>
              <w:rPr>
                <w:sz w:val="21"/>
              </w:rPr>
              <w:t xml:space="preserve">, banner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5F8FC"/>
          </w:tcPr>
          <w:p w14:paraId="6D6BDC7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Biên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, Quản </w:t>
            </w:r>
            <w:proofErr w:type="spellStart"/>
            <w:r>
              <w:rPr>
                <w:sz w:val="21"/>
              </w:rPr>
              <w:t>trị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, Quản </w:t>
            </w:r>
            <w:proofErr w:type="spellStart"/>
            <w:r>
              <w:rPr>
                <w:sz w:val="21"/>
              </w:rPr>
              <w:t>trị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cao</w:t>
            </w:r>
            <w:proofErr w:type="spellEnd"/>
          </w:p>
        </w:tc>
      </w:tr>
      <w:tr w:rsidR="00926D5E" w14:paraId="11C25B34" w14:textId="77777777">
        <w:trPr>
          <w:cantSplit/>
          <w:jc w:val="center"/>
        </w:trPr>
        <w:tc>
          <w:tcPr>
            <w:tcW w:w="2041" w:type="dxa"/>
          </w:tcPr>
          <w:p w14:paraId="40BB6CF9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Backend / API</w:t>
            </w:r>
          </w:p>
        </w:tc>
        <w:tc>
          <w:tcPr>
            <w:tcW w:w="4592" w:type="dxa"/>
          </w:tcPr>
          <w:p w14:paraId="7150674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nghiệp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xác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quyền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quy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duyệt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email.</w:t>
            </w:r>
          </w:p>
        </w:tc>
        <w:tc>
          <w:tcPr>
            <w:tcW w:w="2721" w:type="dxa"/>
          </w:tcPr>
          <w:p w14:paraId="3496A19A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phục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 Website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CMS</w:t>
            </w:r>
          </w:p>
        </w:tc>
      </w:tr>
      <w:tr w:rsidR="00926D5E" w14:paraId="0BF55F0C" w14:textId="77777777">
        <w:trPr>
          <w:cantSplit/>
          <w:jc w:val="center"/>
        </w:trPr>
        <w:tc>
          <w:tcPr>
            <w:tcW w:w="2041" w:type="dxa"/>
            <w:shd w:val="clear" w:color="auto" w:fill="F5F8FC"/>
          </w:tcPr>
          <w:p w14:paraId="68318D97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Cơ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PostgreSQL</w:t>
            </w:r>
          </w:p>
        </w:tc>
        <w:tc>
          <w:tcPr>
            <w:tcW w:w="4592" w:type="dxa"/>
            <w:shd w:val="clear" w:color="auto" w:fill="F5F8FC"/>
          </w:tcPr>
          <w:p w14:paraId="5011C06F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Lưu </w:t>
            </w:r>
            <w:proofErr w:type="spellStart"/>
            <w:r>
              <w:rPr>
                <w:sz w:val="21"/>
              </w:rPr>
              <w:t>trữ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nội</w:t>
            </w:r>
            <w:proofErr w:type="spellEnd"/>
            <w:r>
              <w:rPr>
                <w:sz w:val="21"/>
              </w:rPr>
              <w:t xml:space="preserve"> dung song </w:t>
            </w:r>
            <w:proofErr w:type="spellStart"/>
            <w:r>
              <w:rPr>
                <w:sz w:val="21"/>
              </w:rPr>
              <w:t>ngữ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tài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khoản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quyền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khách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721" w:type="dxa"/>
            <w:shd w:val="clear" w:color="auto" w:fill="F5F8FC"/>
          </w:tcPr>
          <w:p w14:paraId="54102F5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Kỹ</w:t>
            </w:r>
            <w:proofErr w:type="spellEnd"/>
            <w:r>
              <w:rPr>
                <w:sz w:val="21"/>
              </w:rPr>
              <w:t xml:space="preserve"> thuật</w:t>
            </w:r>
          </w:p>
        </w:tc>
      </w:tr>
      <w:tr w:rsidR="00926D5E" w14:paraId="4ECFCEE3" w14:textId="77777777">
        <w:trPr>
          <w:cantSplit/>
          <w:jc w:val="center"/>
        </w:trPr>
        <w:tc>
          <w:tcPr>
            <w:tcW w:w="2041" w:type="dxa"/>
          </w:tcPr>
          <w:p w14:paraId="5F4C108C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Tài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</w:p>
        </w:tc>
        <w:tc>
          <w:tcPr>
            <w:tcW w:w="4592" w:type="dxa"/>
          </w:tcPr>
          <w:p w14:paraId="0423A5C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bàn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sao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– </w:t>
            </w:r>
            <w:proofErr w:type="spellStart"/>
            <w:r>
              <w:rPr>
                <w:sz w:val="21"/>
              </w:rPr>
              <w:t>phục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cố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2721" w:type="dxa"/>
          </w:tcPr>
          <w:p w14:paraId="669A76E3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Kỹ</w:t>
            </w:r>
            <w:proofErr w:type="spellEnd"/>
            <w:r>
              <w:rPr>
                <w:sz w:val="21"/>
              </w:rPr>
              <w:t xml:space="preserve"> thuật,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giao</w:t>
            </w:r>
            <w:proofErr w:type="spellEnd"/>
          </w:p>
        </w:tc>
      </w:tr>
    </w:tbl>
    <w:p w14:paraId="1540ADF0" w14:textId="77777777" w:rsidR="00926D5E" w:rsidRDefault="00926D5E">
      <w:pPr>
        <w:spacing w:after="120"/>
      </w:pPr>
    </w:p>
    <w:p w14:paraId="500B6203" w14:textId="77777777" w:rsidR="00926D5E" w:rsidRDefault="00000000">
      <w:pPr>
        <w:pStyle w:val="u1"/>
        <w:pageBreakBefore/>
        <w:spacing w:before="0"/>
      </w:pPr>
      <w:bookmarkStart w:id="2" w:name="_Toc9139"/>
      <w:r>
        <w:lastRenderedPageBreak/>
        <w:t>3. TIẾN ĐỘ THEO NHÓM CHỨC NĂNG</w:t>
      </w:r>
      <w:bookmarkEnd w:id="2"/>
    </w:p>
    <w:p w14:paraId="5FBBF251" w14:textId="77777777" w:rsidR="00926D5E" w:rsidRDefault="00000000">
      <w:pPr>
        <w:spacing w:after="1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84BF67A" w14:textId="77777777" w:rsidR="00926D5E" w:rsidRDefault="00000000">
      <w:pPr>
        <w:pStyle w:val="u2"/>
      </w:pPr>
      <w:bookmarkStart w:id="3" w:name="_Toc8979"/>
      <w:r>
        <w:t xml:space="preserve">3.1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bookmarkEnd w:id="3"/>
      <w:proofErr w:type="spellEnd"/>
    </w:p>
    <w:p w14:paraId="253B7320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r>
        <w:t xml:space="preserve">Trang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;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song </w:t>
      </w:r>
      <w:proofErr w:type="spellStart"/>
      <w:r>
        <w:t>ngữ</w:t>
      </w:r>
      <w:proofErr w:type="spellEnd"/>
      <w:r>
        <w:t xml:space="preserve"> Việt – Anh.</w:t>
      </w:r>
    </w:p>
    <w:p w14:paraId="74BC4D11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r>
        <w:t xml:space="preserve">Website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nháp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76E57916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.</w:t>
      </w:r>
    </w:p>
    <w:p w14:paraId="5C634131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66C8ECE9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45358701" w14:textId="77777777" w:rsidR="00926D5E" w:rsidRDefault="00926D5E">
      <w:pPr>
        <w:spacing w:after="40"/>
      </w:pPr>
    </w:p>
    <w:p w14:paraId="3188FB78" w14:textId="77777777" w:rsidR="00926D5E" w:rsidRDefault="00000000">
      <w:pPr>
        <w:pStyle w:val="u2"/>
      </w:pPr>
      <w:bookmarkStart w:id="4" w:name="_Toc21084"/>
      <w:r>
        <w:t xml:space="preserve">3.2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CMS</w:t>
      </w:r>
      <w:bookmarkEnd w:id="4"/>
    </w:p>
    <w:p w14:paraId="6F23F6B8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banner,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51BCDFA9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;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5DD491C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– </w:t>
      </w:r>
      <w:proofErr w:type="spellStart"/>
      <w:r>
        <w:t>sửa</w:t>
      </w:r>
      <w:proofErr w:type="spellEnd"/>
      <w:r>
        <w:t xml:space="preserve"> –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–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254A9489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39310BAF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299A1018" w14:textId="77777777" w:rsidR="00926D5E" w:rsidRDefault="00926D5E">
      <w:pPr>
        <w:spacing w:after="40"/>
      </w:pPr>
    </w:p>
    <w:p w14:paraId="16682231" w14:textId="77777777" w:rsidR="00926D5E" w:rsidRDefault="00000000">
      <w:pPr>
        <w:pStyle w:val="u2"/>
      </w:pPr>
      <w:bookmarkStart w:id="5" w:name="_Toc18993"/>
      <w:r>
        <w:t xml:space="preserve">3.3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5"/>
      <w:proofErr w:type="spellEnd"/>
    </w:p>
    <w:p w14:paraId="33F4717E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43B2B163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r>
        <w:t xml:space="preserve">Quyền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ẩn</w:t>
      </w:r>
      <w:proofErr w:type="spellEnd"/>
      <w:r>
        <w:t>/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Backend. Khi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ngay</w:t>
      </w:r>
      <w:proofErr w:type="spellEnd"/>
      <w:r>
        <w:t>.</w:t>
      </w:r>
    </w:p>
    <w:p w14:paraId="394BE8CC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>/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>.</w:t>
      </w:r>
    </w:p>
    <w:p w14:paraId="302EBF0A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0C63AFD0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675C757C" w14:textId="77777777" w:rsidR="00926D5E" w:rsidRDefault="00926D5E">
      <w:pPr>
        <w:spacing w:after="40"/>
      </w:pPr>
    </w:p>
    <w:p w14:paraId="6113F55B" w14:textId="77777777" w:rsidR="00926D5E" w:rsidRDefault="00000000">
      <w:pPr>
        <w:pStyle w:val="u2"/>
      </w:pPr>
      <w:bookmarkStart w:id="6" w:name="_Toc26581"/>
      <w:r>
        <w:t xml:space="preserve">3.4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  <w:bookmarkEnd w:id="6"/>
    </w:p>
    <w:p w14:paraId="55B87FB2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thang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207AF20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–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–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BD621D7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lastRenderedPageBreak/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00DCE5F7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356ED254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7787B0B0" w14:textId="77777777" w:rsidR="00926D5E" w:rsidRDefault="00926D5E">
      <w:pPr>
        <w:spacing w:after="40"/>
      </w:pPr>
    </w:p>
    <w:p w14:paraId="2B9242E1" w14:textId="77777777" w:rsidR="00926D5E" w:rsidRDefault="00000000">
      <w:pPr>
        <w:pStyle w:val="u2"/>
      </w:pPr>
      <w:bookmarkStart w:id="7" w:name="_Toc31991"/>
      <w:r>
        <w:t xml:space="preserve">3.5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bookmarkEnd w:id="7"/>
      <w:proofErr w:type="spellEnd"/>
    </w:p>
    <w:p w14:paraId="251C7DCB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CMS.</w:t>
      </w:r>
    </w:p>
    <w:p w14:paraId="5112963C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email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511A4C32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>/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email </w:t>
      </w:r>
      <w:proofErr w:type="spellStart"/>
      <w:r>
        <w:t>lỗi</w:t>
      </w:r>
      <w:proofErr w:type="spellEnd"/>
      <w:r>
        <w:t>.</w:t>
      </w:r>
    </w:p>
    <w:p w14:paraId="78E9F02E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41B002A2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email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1861C650" w14:textId="77777777" w:rsidR="00926D5E" w:rsidRDefault="00926D5E">
      <w:pPr>
        <w:spacing w:after="40"/>
      </w:pPr>
    </w:p>
    <w:p w14:paraId="7A01AD25" w14:textId="77777777" w:rsidR="00926D5E" w:rsidRDefault="00000000">
      <w:pPr>
        <w:pStyle w:val="u2"/>
      </w:pPr>
      <w:bookmarkStart w:id="8" w:name="_Toc15125"/>
      <w:r>
        <w:t xml:space="preserve">3.6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bookmarkEnd w:id="8"/>
      <w:proofErr w:type="spellEnd"/>
    </w:p>
    <w:p w14:paraId="2D5C6C96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trên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4DBE91FB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>.</w:t>
      </w:r>
    </w:p>
    <w:p w14:paraId="22F31BB5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637ABA34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764659B8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tăng</w:t>
      </w:r>
      <w:proofErr w:type="spellEnd"/>
      <w:r>
        <w:t>.</w:t>
      </w:r>
    </w:p>
    <w:p w14:paraId="03ECD937" w14:textId="77777777" w:rsidR="00926D5E" w:rsidRDefault="00926D5E">
      <w:pPr>
        <w:spacing w:after="40"/>
      </w:pPr>
    </w:p>
    <w:p w14:paraId="3055BFB7" w14:textId="77777777" w:rsidR="00926D5E" w:rsidRDefault="00000000">
      <w:pPr>
        <w:pStyle w:val="u2"/>
      </w:pPr>
      <w:bookmarkStart w:id="9" w:name="_Toc28953"/>
      <w:r>
        <w:t xml:space="preserve">3.7 Bảo </w:t>
      </w:r>
      <w:proofErr w:type="spellStart"/>
      <w:r>
        <w:t>mật</w:t>
      </w:r>
      <w:bookmarkEnd w:id="9"/>
      <w:proofErr w:type="spellEnd"/>
    </w:p>
    <w:p w14:paraId="64A893D0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r>
        <w:t xml:space="preserve">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23B8594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r>
        <w:t xml:space="preserve">Backend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ai —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—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08051A3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hại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qua API.</w:t>
      </w:r>
    </w:p>
    <w:p w14:paraId="45C8B002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3F1515BE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26EFEBC6" w14:textId="77777777" w:rsidR="00926D5E" w:rsidRDefault="00926D5E">
      <w:pPr>
        <w:spacing w:after="40"/>
      </w:pPr>
    </w:p>
    <w:p w14:paraId="5D34C4EC" w14:textId="77777777" w:rsidR="00926D5E" w:rsidRDefault="00000000">
      <w:pPr>
        <w:pStyle w:val="u2"/>
      </w:pPr>
      <w:bookmarkStart w:id="10" w:name="_Toc799"/>
      <w:r>
        <w:t xml:space="preserve">3.8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bookmarkEnd w:id="10"/>
      <w:proofErr w:type="spellEnd"/>
    </w:p>
    <w:p w14:paraId="4C738234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r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–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>.</w:t>
      </w:r>
    </w:p>
    <w:p w14:paraId="0656D106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“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chì</w:t>
      </w:r>
      <w:proofErr w:type="spellEnd"/>
      <w:r>
        <w:t xml:space="preserve">”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4B9D7546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r>
        <w:t xml:space="preserve">20/20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;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31/07.</w:t>
      </w:r>
    </w:p>
    <w:p w14:paraId="72A8CAB4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lastRenderedPageBreak/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proofErr w:type="spellStart"/>
      <w:r>
        <w:rPr>
          <w:b/>
          <w:color w:val="B06A00"/>
        </w:rPr>
        <w:t>Gần</w:t>
      </w:r>
      <w:proofErr w:type="spellEnd"/>
      <w:r>
        <w:rPr>
          <w:b/>
          <w:color w:val="B06A00"/>
        </w:rPr>
        <w:t xml:space="preserve"> </w:t>
      </w:r>
      <w:proofErr w:type="spellStart"/>
      <w:r>
        <w:rPr>
          <w:b/>
          <w:color w:val="B06A00"/>
        </w:rPr>
        <w:t>hoàn</w:t>
      </w:r>
      <w:proofErr w:type="spellEnd"/>
      <w:r>
        <w:rPr>
          <w:b/>
          <w:color w:val="B06A00"/>
        </w:rPr>
        <w:t xml:space="preserve"> </w:t>
      </w:r>
      <w:proofErr w:type="spellStart"/>
      <w:r>
        <w:rPr>
          <w:b/>
          <w:color w:val="B06A00"/>
        </w:rPr>
        <w:t>tất</w:t>
      </w:r>
      <w:proofErr w:type="spellEnd"/>
    </w:p>
    <w:p w14:paraId="50755825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40C36DEA" w14:textId="77777777" w:rsidR="00926D5E" w:rsidRDefault="00926D5E">
      <w:pPr>
        <w:spacing w:after="40"/>
      </w:pPr>
    </w:p>
    <w:p w14:paraId="245C881F" w14:textId="77777777" w:rsidR="00926D5E" w:rsidRDefault="00000000">
      <w:pPr>
        <w:pStyle w:val="u2"/>
      </w:pPr>
      <w:bookmarkStart w:id="11" w:name="_Toc24905"/>
      <w:r>
        <w:t xml:space="preserve">3.9 Responsive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bookmarkEnd w:id="11"/>
      <w:proofErr w:type="spellEnd"/>
    </w:p>
    <w:p w14:paraId="0CDEC623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;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tật</w:t>
      </w:r>
      <w:proofErr w:type="spellEnd"/>
      <w:r>
        <w:t>.</w:t>
      </w:r>
    </w:p>
    <w:p w14:paraId="5963DB05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66D63265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375×812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425835E4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4D184691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3758013E" w14:textId="77777777" w:rsidR="00926D5E" w:rsidRDefault="00926D5E">
      <w:pPr>
        <w:spacing w:after="40"/>
      </w:pPr>
    </w:p>
    <w:p w14:paraId="463475D3" w14:textId="77777777" w:rsidR="00926D5E" w:rsidRDefault="00000000">
      <w:pPr>
        <w:pStyle w:val="u2"/>
      </w:pPr>
      <w:bookmarkStart w:id="12" w:name="_Toc14537"/>
      <w:r>
        <w:t xml:space="preserve">3.10 SEO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bookmarkEnd w:id="12"/>
      <w:proofErr w:type="spellEnd"/>
    </w:p>
    <w:p w14:paraId="6598F25F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379714BB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r>
        <w:t xml:space="preserve">Trang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3A032B31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Lighthouse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Rich Results.</w:t>
      </w:r>
    </w:p>
    <w:p w14:paraId="269CC7CD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r>
        <w:rPr>
          <w:b/>
          <w:color w:val="1E7A3C"/>
        </w:rPr>
        <w:t xml:space="preserve">Hoàn </w:t>
      </w:r>
      <w:proofErr w:type="spellStart"/>
      <w:r>
        <w:rPr>
          <w:b/>
          <w:color w:val="1E7A3C"/>
        </w:rPr>
        <w:t>tất</w:t>
      </w:r>
      <w:proofErr w:type="spellEnd"/>
    </w:p>
    <w:p w14:paraId="67A9C482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6E4A28A" w14:textId="77777777" w:rsidR="00926D5E" w:rsidRDefault="00926D5E">
      <w:pPr>
        <w:spacing w:after="40"/>
      </w:pPr>
    </w:p>
    <w:p w14:paraId="3C3C76E1" w14:textId="77777777" w:rsidR="00926D5E" w:rsidRDefault="00000000">
      <w:pPr>
        <w:pStyle w:val="u2"/>
      </w:pPr>
      <w:bookmarkStart w:id="13" w:name="_Toc4164"/>
      <w:r>
        <w:t xml:space="preserve">3.11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bookmarkEnd w:id="13"/>
      <w:proofErr w:type="spellEnd"/>
    </w:p>
    <w:p w14:paraId="76A95B32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Chức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năng</w:t>
      </w:r>
      <w:proofErr w:type="spellEnd"/>
      <w:r>
        <w:rPr>
          <w:b/>
          <w:color w:val="1F3B63"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5A1C759D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Logic </w:t>
      </w:r>
      <w:proofErr w:type="spellStart"/>
      <w:r>
        <w:rPr>
          <w:b/>
          <w:color w:val="1F3B63"/>
        </w:rPr>
        <w:t>xử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lý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chính</w:t>
      </w:r>
      <w:proofErr w:type="spellEnd"/>
      <w:r>
        <w:rPr>
          <w:b/>
          <w:color w:val="1F3B63"/>
        </w:rP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10D8E9F8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Kiểm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thử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đã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thực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hiện</w:t>
      </w:r>
      <w:proofErr w:type="spellEnd"/>
      <w:r>
        <w:rPr>
          <w:b/>
          <w:color w:val="1F3B63"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Actions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(E2E Full-stack #13).</w:t>
      </w:r>
    </w:p>
    <w:p w14:paraId="6C949214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Trạng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thái</w:t>
      </w:r>
      <w:proofErr w:type="spellEnd"/>
      <w:r>
        <w:rPr>
          <w:b/>
          <w:color w:val="1F3B63"/>
        </w:rPr>
        <w:t xml:space="preserve">: </w:t>
      </w:r>
      <w:proofErr w:type="spellStart"/>
      <w:r>
        <w:rPr>
          <w:b/>
          <w:color w:val="B06A00"/>
        </w:rPr>
        <w:t>Đang</w:t>
      </w:r>
      <w:proofErr w:type="spellEnd"/>
      <w:r>
        <w:rPr>
          <w:b/>
          <w:color w:val="B06A00"/>
        </w:rPr>
        <w:t xml:space="preserve"> </w:t>
      </w:r>
      <w:proofErr w:type="spellStart"/>
      <w:r>
        <w:rPr>
          <w:b/>
          <w:color w:val="B06A00"/>
        </w:rPr>
        <w:t>triển</w:t>
      </w:r>
      <w:proofErr w:type="spellEnd"/>
      <w:r>
        <w:rPr>
          <w:b/>
          <w:color w:val="B06A00"/>
        </w:rPr>
        <w:t xml:space="preserve"> </w:t>
      </w:r>
      <w:proofErr w:type="spellStart"/>
      <w:r>
        <w:rPr>
          <w:b/>
          <w:color w:val="B06A00"/>
        </w:rPr>
        <w:t>khai</w:t>
      </w:r>
      <w:proofErr w:type="spellEnd"/>
    </w:p>
    <w:p w14:paraId="1AB4F1F1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Việc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còn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lại</w:t>
      </w:r>
      <w:proofErr w:type="spellEnd"/>
      <w:r>
        <w:rPr>
          <w:b/>
          <w:color w:val="1F3B63"/>
        </w:rP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;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AB27AF3" w14:textId="77777777" w:rsidR="00926D5E" w:rsidRDefault="00926D5E">
      <w:pPr>
        <w:spacing w:after="40"/>
      </w:pPr>
    </w:p>
    <w:p w14:paraId="1C23924C" w14:textId="77777777" w:rsidR="00926D5E" w:rsidRDefault="00000000">
      <w:pPr>
        <w:spacing w:after="0"/>
      </w:pPr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51F47801" w14:textId="77777777">
        <w:trPr>
          <w:cantSplit/>
          <w:trHeight w:val="2948"/>
          <w:jc w:val="center"/>
        </w:trPr>
        <w:tc>
          <w:tcPr>
            <w:tcW w:w="9354" w:type="dxa"/>
            <w:tcBorders>
              <w:top w:val="dashed" w:sz="10" w:space="0" w:color="8FA9C7"/>
              <w:left w:val="dashed" w:sz="10" w:space="0" w:color="8FA9C7"/>
              <w:bottom w:val="dashed" w:sz="10" w:space="0" w:color="8FA9C7"/>
              <w:right w:val="dashed" w:sz="10" w:space="0" w:color="8FA9C7"/>
            </w:tcBorders>
            <w:shd w:val="clear" w:color="auto" w:fill="FAFBFD"/>
            <w:vAlign w:val="center"/>
          </w:tcPr>
          <w:p w14:paraId="1BB0352B" w14:textId="77777777" w:rsidR="00926D5E" w:rsidRDefault="00000000">
            <w:pPr>
              <w:keepNext/>
              <w:spacing w:before="280" w:after="280"/>
              <w:jc w:val="center"/>
            </w:pPr>
            <w:r>
              <w:rPr>
                <w:b/>
                <w:color w:val="2B578A"/>
                <w:sz w:val="22"/>
              </w:rPr>
              <w:lastRenderedPageBreak/>
              <w:t xml:space="preserve">[CHÈN ẢNH 04 — Website </w:t>
            </w:r>
            <w:proofErr w:type="spellStart"/>
            <w:r>
              <w:rPr>
                <w:b/>
                <w:color w:val="2B578A"/>
                <w:sz w:val="22"/>
              </w:rPr>
              <w:t>trên</w:t>
            </w:r>
            <w:proofErr w:type="spellEnd"/>
            <w:r>
              <w:rPr>
                <w:b/>
                <w:color w:val="2B578A"/>
                <w:sz w:val="22"/>
              </w:rPr>
              <w:t xml:space="preserve"> Mobile 375×812]</w:t>
            </w:r>
          </w:p>
        </w:tc>
      </w:tr>
    </w:tbl>
    <w:p w14:paraId="2AAC9FD9" w14:textId="77777777" w:rsidR="00926D5E" w:rsidRDefault="00000000">
      <w:pPr>
        <w:spacing w:before="40" w:after="200"/>
        <w:jc w:val="center"/>
      </w:pP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3. Website </w:t>
      </w:r>
      <w:proofErr w:type="spellStart"/>
      <w:r>
        <w:rPr>
          <w:i/>
          <w:color w:val="555555"/>
          <w:sz w:val="20"/>
        </w:rPr>
        <w:t>hiển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thị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trên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điện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thoại</w:t>
      </w:r>
      <w:proofErr w:type="spellEnd"/>
      <w:r>
        <w:rPr>
          <w:i/>
          <w:color w:val="555555"/>
          <w:sz w:val="20"/>
        </w:rPr>
        <w:t xml:space="preserve"> ở </w:t>
      </w:r>
      <w:proofErr w:type="spellStart"/>
      <w:r>
        <w:rPr>
          <w:i/>
          <w:color w:val="555555"/>
          <w:sz w:val="20"/>
        </w:rPr>
        <w:t>độ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phân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giải</w:t>
      </w:r>
      <w:proofErr w:type="spellEnd"/>
      <w:r>
        <w:rPr>
          <w:i/>
          <w:color w:val="555555"/>
          <w:sz w:val="20"/>
        </w:rPr>
        <w:t xml:space="preserve"> 375×812.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4690A28D" w14:textId="77777777">
        <w:trPr>
          <w:cantSplit/>
          <w:trHeight w:val="2948"/>
          <w:jc w:val="center"/>
        </w:trPr>
        <w:tc>
          <w:tcPr>
            <w:tcW w:w="9354" w:type="dxa"/>
            <w:tcBorders>
              <w:top w:val="dashed" w:sz="10" w:space="0" w:color="8FA9C7"/>
              <w:left w:val="dashed" w:sz="10" w:space="0" w:color="8FA9C7"/>
              <w:bottom w:val="dashed" w:sz="10" w:space="0" w:color="8FA9C7"/>
              <w:right w:val="dashed" w:sz="10" w:space="0" w:color="8FA9C7"/>
            </w:tcBorders>
            <w:shd w:val="clear" w:color="auto" w:fill="FAFBFD"/>
            <w:vAlign w:val="center"/>
          </w:tcPr>
          <w:p w14:paraId="3B7D075F" w14:textId="77777777" w:rsidR="00926D5E" w:rsidRDefault="00000000">
            <w:pPr>
              <w:keepNext/>
              <w:spacing w:before="280" w:after="280"/>
              <w:jc w:val="center"/>
            </w:pPr>
            <w:r>
              <w:rPr>
                <w:b/>
                <w:color w:val="2B578A"/>
                <w:sz w:val="22"/>
              </w:rPr>
              <w:t xml:space="preserve">[CHÈN ẢNH 05 — Trang </w:t>
            </w:r>
            <w:proofErr w:type="spellStart"/>
            <w:r>
              <w:rPr>
                <w:b/>
                <w:color w:val="2B578A"/>
                <w:sz w:val="22"/>
              </w:rPr>
              <w:t>đăng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nhập</w:t>
            </w:r>
            <w:proofErr w:type="spellEnd"/>
            <w:r>
              <w:rPr>
                <w:b/>
                <w:color w:val="2B578A"/>
                <w:sz w:val="22"/>
              </w:rPr>
              <w:t xml:space="preserve"> CMS]</w:t>
            </w:r>
          </w:p>
        </w:tc>
      </w:tr>
    </w:tbl>
    <w:p w14:paraId="35B8C94D" w14:textId="77777777" w:rsidR="00926D5E" w:rsidRDefault="00000000">
      <w:pPr>
        <w:spacing w:before="40" w:after="200"/>
        <w:jc w:val="center"/>
      </w:pP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4. </w:t>
      </w:r>
      <w:proofErr w:type="spellStart"/>
      <w:r>
        <w:rPr>
          <w:i/>
          <w:color w:val="555555"/>
          <w:sz w:val="20"/>
        </w:rPr>
        <w:t>Màn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đăng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nhập</w:t>
      </w:r>
      <w:proofErr w:type="spellEnd"/>
      <w:r>
        <w:rPr>
          <w:i/>
          <w:color w:val="555555"/>
          <w:sz w:val="20"/>
        </w:rPr>
        <w:t xml:space="preserve"> Trang </w:t>
      </w:r>
      <w:proofErr w:type="spellStart"/>
      <w:r>
        <w:rPr>
          <w:i/>
          <w:color w:val="555555"/>
          <w:sz w:val="20"/>
        </w:rPr>
        <w:t>quản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trị</w:t>
      </w:r>
      <w:proofErr w:type="spellEnd"/>
      <w:r>
        <w:rPr>
          <w:i/>
          <w:color w:val="555555"/>
          <w:sz w:val="20"/>
        </w:rPr>
        <w:t xml:space="preserve"> CMS.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1F01B59B" w14:textId="77777777">
        <w:trPr>
          <w:cantSplit/>
          <w:trHeight w:val="2948"/>
          <w:jc w:val="center"/>
        </w:trPr>
        <w:tc>
          <w:tcPr>
            <w:tcW w:w="9354" w:type="dxa"/>
            <w:tcBorders>
              <w:top w:val="dashed" w:sz="10" w:space="0" w:color="8FA9C7"/>
              <w:left w:val="dashed" w:sz="10" w:space="0" w:color="8FA9C7"/>
              <w:bottom w:val="dashed" w:sz="10" w:space="0" w:color="8FA9C7"/>
              <w:right w:val="dashed" w:sz="10" w:space="0" w:color="8FA9C7"/>
            </w:tcBorders>
            <w:shd w:val="clear" w:color="auto" w:fill="FAFBFD"/>
            <w:vAlign w:val="center"/>
          </w:tcPr>
          <w:p w14:paraId="0D0F4CCB" w14:textId="77777777" w:rsidR="00926D5E" w:rsidRDefault="00000000">
            <w:pPr>
              <w:keepNext/>
              <w:spacing w:before="280" w:after="280"/>
              <w:jc w:val="center"/>
            </w:pPr>
            <w:r>
              <w:rPr>
                <w:b/>
                <w:color w:val="2B578A"/>
                <w:sz w:val="22"/>
              </w:rPr>
              <w:t xml:space="preserve">[CHÈN ẢNH 06 — Trang </w:t>
            </w:r>
            <w:proofErr w:type="spellStart"/>
            <w:r>
              <w:rPr>
                <w:b/>
                <w:color w:val="2B578A"/>
                <w:sz w:val="22"/>
              </w:rPr>
              <w:t>quản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lý</w:t>
            </w:r>
            <w:proofErr w:type="spellEnd"/>
            <w:r>
              <w:rPr>
                <w:b/>
                <w:color w:val="2B578A"/>
                <w:sz w:val="22"/>
              </w:rPr>
              <w:t xml:space="preserve"> tin </w:t>
            </w:r>
            <w:proofErr w:type="spellStart"/>
            <w:r>
              <w:rPr>
                <w:b/>
                <w:color w:val="2B578A"/>
                <w:sz w:val="22"/>
              </w:rPr>
              <w:t>tức</w:t>
            </w:r>
            <w:proofErr w:type="spellEnd"/>
            <w:r>
              <w:rPr>
                <w:b/>
                <w:color w:val="2B578A"/>
                <w:sz w:val="22"/>
              </w:rPr>
              <w:t>/</w:t>
            </w:r>
            <w:proofErr w:type="spellStart"/>
            <w:r>
              <w:rPr>
                <w:b/>
                <w:color w:val="2B578A"/>
                <w:sz w:val="22"/>
              </w:rPr>
              <w:t>dự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án</w:t>
            </w:r>
            <w:proofErr w:type="spellEnd"/>
            <w:r>
              <w:rPr>
                <w:b/>
                <w:color w:val="2B578A"/>
                <w:sz w:val="22"/>
              </w:rPr>
              <w:t>]</w:t>
            </w:r>
          </w:p>
        </w:tc>
      </w:tr>
    </w:tbl>
    <w:p w14:paraId="1FA0B515" w14:textId="77777777" w:rsidR="00926D5E" w:rsidRDefault="00000000">
      <w:pPr>
        <w:spacing w:before="40" w:after="200"/>
        <w:jc w:val="center"/>
      </w:pP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5. </w:t>
      </w:r>
      <w:proofErr w:type="spellStart"/>
      <w:r>
        <w:rPr>
          <w:i/>
          <w:color w:val="555555"/>
          <w:sz w:val="20"/>
        </w:rPr>
        <w:t>Màn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quản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lý</w:t>
      </w:r>
      <w:proofErr w:type="spellEnd"/>
      <w:r>
        <w:rPr>
          <w:i/>
          <w:color w:val="555555"/>
          <w:sz w:val="20"/>
        </w:rPr>
        <w:t xml:space="preserve"> tin </w:t>
      </w:r>
      <w:proofErr w:type="spellStart"/>
      <w:r>
        <w:rPr>
          <w:i/>
          <w:color w:val="555555"/>
          <w:sz w:val="20"/>
        </w:rPr>
        <w:t>tức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và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dự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án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trong</w:t>
      </w:r>
      <w:proofErr w:type="spellEnd"/>
      <w:r>
        <w:rPr>
          <w:i/>
          <w:color w:val="555555"/>
          <w:sz w:val="20"/>
        </w:rPr>
        <w:t xml:space="preserve"> CMS.</w:t>
      </w:r>
    </w:p>
    <w:p w14:paraId="734F9BD3" w14:textId="77777777" w:rsidR="00926D5E" w:rsidRDefault="00000000">
      <w:pPr>
        <w:pStyle w:val="u1"/>
        <w:pageBreakBefore/>
        <w:spacing w:before="0"/>
      </w:pPr>
      <w:bookmarkStart w:id="14" w:name="_Toc5135"/>
      <w:r>
        <w:lastRenderedPageBreak/>
        <w:t>4. CÁC LOGIC NGHIỆP VỤ QUAN TRỌNG</w:t>
      </w:r>
      <w:bookmarkEnd w:id="14"/>
    </w:p>
    <w:p w14:paraId="5019EC81" w14:textId="77777777" w:rsidR="00926D5E" w:rsidRDefault="00000000">
      <w:pPr>
        <w:spacing w:after="16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2AEBBF1F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0D92FEA3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A. </w:t>
            </w:r>
            <w:proofErr w:type="spellStart"/>
            <w:r>
              <w:rPr>
                <w:b/>
                <w:color w:val="1F3B63"/>
              </w:rPr>
              <w:t>Nội</w:t>
            </w:r>
            <w:proofErr w:type="spellEnd"/>
            <w:r>
              <w:rPr>
                <w:b/>
                <w:color w:val="1F3B63"/>
              </w:rPr>
              <w:t xml:space="preserve"> dung </w:t>
            </w:r>
            <w:proofErr w:type="spellStart"/>
            <w:r>
              <w:rPr>
                <w:b/>
                <w:color w:val="1F3B63"/>
              </w:rPr>
              <w:t>chưa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duyệt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không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được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hiển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thị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công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khai</w:t>
            </w:r>
            <w:proofErr w:type="spellEnd"/>
          </w:p>
          <w:p w14:paraId="5B3F6AA9" w14:textId="77777777" w:rsidR="00926D5E" w:rsidRDefault="00000000">
            <w:pPr>
              <w:spacing w:before="20" w:after="60" w:line="276" w:lineRule="auto"/>
            </w:pP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</w:t>
            </w:r>
            <w:proofErr w:type="spellStart"/>
            <w:r>
              <w:rPr>
                <w:sz w:val="22"/>
              </w:rPr>
              <w:t>đều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</w:t>
            </w:r>
            <w:proofErr w:type="spellEnd"/>
            <w:r>
              <w:rPr>
                <w:sz w:val="22"/>
              </w:rPr>
              <w:t xml:space="preserve"> Website. </w:t>
            </w:r>
            <w:proofErr w:type="spellStart"/>
            <w:r>
              <w:rPr>
                <w:sz w:val="22"/>
              </w:rPr>
              <w:t>Bài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nhìn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thấy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Trang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. Website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vấn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duyệt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310FC70E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20F1DCE9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45541FCE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B. Tài </w:t>
            </w:r>
            <w:proofErr w:type="spellStart"/>
            <w:r>
              <w:rPr>
                <w:b/>
                <w:color w:val="1F3B63"/>
              </w:rPr>
              <w:t>khoản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nhân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viên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chỉ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được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cấp</w:t>
            </w:r>
            <w:proofErr w:type="spellEnd"/>
            <w:r>
              <w:rPr>
                <w:b/>
                <w:color w:val="1F3B63"/>
              </w:rPr>
              <w:t xml:space="preserve"> qua </w:t>
            </w:r>
            <w:proofErr w:type="spellStart"/>
            <w:r>
              <w:rPr>
                <w:b/>
                <w:color w:val="1F3B63"/>
              </w:rPr>
              <w:t>lời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mời</w:t>
            </w:r>
            <w:proofErr w:type="spellEnd"/>
          </w:p>
          <w:p w14:paraId="4754F2C2" w14:textId="77777777" w:rsidR="00926D5E" w:rsidRDefault="00000000">
            <w:pPr>
              <w:spacing w:before="20" w:after="60" w:line="276" w:lineRule="auto"/>
            </w:pP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email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kích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hoạt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Cách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đều</w:t>
            </w:r>
            <w:proofErr w:type="spellEnd"/>
            <w:r>
              <w:rPr>
                <w:sz w:val="22"/>
              </w:rPr>
              <w:t xml:space="preserve"> do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ty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79B4A7B7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24EBC62C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229305DA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C. </w:t>
            </w:r>
            <w:proofErr w:type="spellStart"/>
            <w:r>
              <w:rPr>
                <w:b/>
                <w:color w:val="1F3B63"/>
              </w:rPr>
              <w:t>Không</w:t>
            </w:r>
            <w:proofErr w:type="spellEnd"/>
            <w:r>
              <w:rPr>
                <w:b/>
                <w:color w:val="1F3B63"/>
              </w:rPr>
              <w:t xml:space="preserve"> ai </w:t>
            </w:r>
            <w:proofErr w:type="spellStart"/>
            <w:r>
              <w:rPr>
                <w:b/>
                <w:color w:val="1F3B63"/>
              </w:rPr>
              <w:t>được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xem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hoặc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đặt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mật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khẩu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của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người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khác</w:t>
            </w:r>
            <w:proofErr w:type="spellEnd"/>
          </w:p>
          <w:p w14:paraId="7D544519" w14:textId="77777777" w:rsidR="00926D5E" w:rsidRDefault="00000000">
            <w:pPr>
              <w:spacing w:before="20" w:after="60" w:line="276" w:lineRule="auto"/>
            </w:pP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dạng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đọc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ở </w:t>
            </w:r>
            <w:proofErr w:type="spellStart"/>
            <w:r>
              <w:rPr>
                <w:sz w:val="22"/>
              </w:rPr>
              <w:t>bất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nào</w:t>
            </w:r>
            <w:proofErr w:type="spellEnd"/>
            <w:r>
              <w:rPr>
                <w:sz w:val="22"/>
              </w:rPr>
              <w:t xml:space="preserve">. Quản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nhưng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hay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khẩu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luôn</w:t>
            </w:r>
            <w:proofErr w:type="spellEnd"/>
            <w:r>
              <w:rPr>
                <w:sz w:val="22"/>
              </w:rPr>
              <w:t xml:space="preserve"> do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qua email.</w:t>
            </w:r>
          </w:p>
        </w:tc>
      </w:tr>
    </w:tbl>
    <w:p w14:paraId="041E43A8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2C75267C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181623F4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D. </w:t>
            </w:r>
            <w:proofErr w:type="spellStart"/>
            <w:r>
              <w:rPr>
                <w:b/>
                <w:color w:val="1F3B63"/>
              </w:rPr>
              <w:t>Phân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quyền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được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chặn</w:t>
            </w:r>
            <w:proofErr w:type="spellEnd"/>
            <w:r>
              <w:rPr>
                <w:b/>
                <w:color w:val="1F3B63"/>
              </w:rPr>
              <w:t xml:space="preserve"> ở </w:t>
            </w:r>
            <w:proofErr w:type="spellStart"/>
            <w:r>
              <w:rPr>
                <w:b/>
                <w:color w:val="1F3B63"/>
              </w:rPr>
              <w:t>cả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giao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diện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và</w:t>
            </w:r>
            <w:proofErr w:type="spellEnd"/>
            <w:r>
              <w:rPr>
                <w:b/>
                <w:color w:val="1F3B63"/>
              </w:rPr>
              <w:t xml:space="preserve"> Backend</w:t>
            </w:r>
          </w:p>
          <w:p w14:paraId="246E09A8" w14:textId="77777777" w:rsidR="00926D5E" w:rsidRDefault="00000000">
            <w:pPr>
              <w:spacing w:before="20" w:after="60" w:line="276" w:lineRule="auto"/>
            </w:pPr>
            <w:r>
              <w:rPr>
                <w:sz w:val="22"/>
              </w:rPr>
              <w:t xml:space="preserve">Giao </w:t>
            </w:r>
            <w:proofErr w:type="spellStart"/>
            <w:r>
              <w:rPr>
                <w:sz w:val="22"/>
              </w:rPr>
              <w:t>diện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những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giúp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nhầm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lẫn</w:t>
            </w:r>
            <w:proofErr w:type="spellEnd"/>
            <w:r>
              <w:rPr>
                <w:sz w:val="22"/>
              </w:rPr>
              <w:t xml:space="preserve">. Quan </w:t>
            </w:r>
            <w:proofErr w:type="spellStart"/>
            <w:r>
              <w:rPr>
                <w:sz w:val="22"/>
              </w:rPr>
              <w:t>trọng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  <w:r>
              <w:rPr>
                <w:sz w:val="22"/>
              </w:rPr>
              <w:t xml:space="preserve">, Backend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Kể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ai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thẳng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vượt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5521C38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057A2BA2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5A115A86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E. Thay </w:t>
            </w:r>
            <w:proofErr w:type="spellStart"/>
            <w:r>
              <w:rPr>
                <w:b/>
                <w:color w:val="1F3B63"/>
              </w:rPr>
              <w:t>đổi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vai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trò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hoặc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khóa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tài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khoản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sẽ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thu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hồi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phiên</w:t>
            </w:r>
            <w:proofErr w:type="spellEnd"/>
          </w:p>
          <w:p w14:paraId="66CA99C6" w14:textId="77777777" w:rsidR="00926D5E" w:rsidRDefault="00000000">
            <w:pPr>
              <w:spacing w:before="20" w:after="60" w:line="276" w:lineRule="auto"/>
            </w:pPr>
            <w:r>
              <w:rPr>
                <w:sz w:val="22"/>
              </w:rPr>
              <w:t xml:space="preserve">Khi </w:t>
            </w:r>
            <w:proofErr w:type="spellStart"/>
            <w:r>
              <w:rPr>
                <w:sz w:val="22"/>
              </w:rPr>
              <w:t>một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đổi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trò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phiên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tức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buộc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đúng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3AE88C24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4046B68E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065513F4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F. Form </w:t>
            </w:r>
            <w:proofErr w:type="spellStart"/>
            <w:r>
              <w:rPr>
                <w:b/>
                <w:color w:val="1F3B63"/>
              </w:rPr>
              <w:t>liên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hệ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lưu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khách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hàng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trước</w:t>
            </w:r>
            <w:proofErr w:type="spellEnd"/>
            <w:r>
              <w:rPr>
                <w:b/>
                <w:color w:val="1F3B63"/>
              </w:rPr>
              <w:t xml:space="preserve">, </w:t>
            </w:r>
            <w:proofErr w:type="spellStart"/>
            <w:r>
              <w:rPr>
                <w:b/>
                <w:color w:val="1F3B63"/>
              </w:rPr>
              <w:t>gửi</w:t>
            </w:r>
            <w:proofErr w:type="spellEnd"/>
            <w:r>
              <w:rPr>
                <w:b/>
                <w:color w:val="1F3B63"/>
              </w:rPr>
              <w:t xml:space="preserve"> email </w:t>
            </w:r>
            <w:proofErr w:type="spellStart"/>
            <w:r>
              <w:rPr>
                <w:b/>
                <w:color w:val="1F3B63"/>
              </w:rPr>
              <w:t>sau</w:t>
            </w:r>
            <w:proofErr w:type="spellEnd"/>
          </w:p>
          <w:p w14:paraId="08EB2713" w14:textId="77777777" w:rsidR="00926D5E" w:rsidRDefault="00000000">
            <w:pPr>
              <w:spacing w:before="20" w:after="60" w:line="276" w:lineRule="auto"/>
            </w:pPr>
            <w:r>
              <w:rPr>
                <w:sz w:val="22"/>
              </w:rPr>
              <w:t xml:space="preserve">Khi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vào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tiên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email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trách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đặt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việc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nhất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73D63754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79948AA5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7C15983C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G. </w:t>
            </w:r>
            <w:proofErr w:type="spellStart"/>
            <w:r>
              <w:rPr>
                <w:b/>
                <w:color w:val="1F3B63"/>
              </w:rPr>
              <w:t>Nếu</w:t>
            </w:r>
            <w:proofErr w:type="spellEnd"/>
            <w:r>
              <w:rPr>
                <w:b/>
                <w:color w:val="1F3B63"/>
              </w:rPr>
              <w:t xml:space="preserve"> email </w:t>
            </w:r>
            <w:proofErr w:type="spellStart"/>
            <w:r>
              <w:rPr>
                <w:b/>
                <w:color w:val="1F3B63"/>
              </w:rPr>
              <w:t>lỗi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thì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không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mất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thông</w:t>
            </w:r>
            <w:proofErr w:type="spellEnd"/>
            <w:r>
              <w:rPr>
                <w:b/>
                <w:color w:val="1F3B63"/>
              </w:rPr>
              <w:t xml:space="preserve"> tin </w:t>
            </w:r>
            <w:proofErr w:type="spellStart"/>
            <w:r>
              <w:rPr>
                <w:b/>
                <w:color w:val="1F3B63"/>
              </w:rPr>
              <w:t>khách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hàng</w:t>
            </w:r>
            <w:proofErr w:type="spellEnd"/>
          </w:p>
          <w:p w14:paraId="637E266A" w14:textId="77777777" w:rsidR="00926D5E" w:rsidRDefault="00000000">
            <w:pPr>
              <w:spacing w:before="20" w:after="60" w:line="276" w:lineRule="auto"/>
            </w:pPr>
            <w:r>
              <w:rPr>
                <w:sz w:val="22"/>
              </w:rPr>
              <w:t xml:space="preserve">Trường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dịch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vụ</w:t>
            </w:r>
            <w:proofErr w:type="spellEnd"/>
            <w:r>
              <w:rPr>
                <w:sz w:val="22"/>
              </w:rPr>
              <w:t xml:space="preserve"> email </w:t>
            </w:r>
            <w:proofErr w:type="spellStart"/>
            <w:r>
              <w:rPr>
                <w:sz w:val="22"/>
              </w:rPr>
              <w:t>gặp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Trang </w:t>
            </w:r>
            <w:proofErr w:type="spellStart"/>
            <w:r>
              <w:rPr>
                <w:sz w:val="22"/>
              </w:rPr>
              <w:t>quản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trị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Nhân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chủ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Sự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cố</w:t>
            </w:r>
            <w:proofErr w:type="spellEnd"/>
            <w:r>
              <w:rPr>
                <w:sz w:val="22"/>
              </w:rPr>
              <w:t xml:space="preserve"> email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5297C97C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6CF3419D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24198978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lastRenderedPageBreak/>
              <w:t xml:space="preserve">H. </w:t>
            </w:r>
            <w:proofErr w:type="spellStart"/>
            <w:r>
              <w:rPr>
                <w:b/>
                <w:color w:val="1F3B63"/>
              </w:rPr>
              <w:t>Tìm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kiếm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hỗ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trợ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không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dấu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tiếng</w:t>
            </w:r>
            <w:proofErr w:type="spellEnd"/>
            <w:r>
              <w:rPr>
                <w:b/>
                <w:color w:val="1F3B63"/>
              </w:rPr>
              <w:t xml:space="preserve"> Việt</w:t>
            </w:r>
          </w:p>
          <w:p w14:paraId="02BB77E5" w14:textId="77777777" w:rsidR="00926D5E" w:rsidRDefault="00000000">
            <w:pPr>
              <w:spacing w:before="20" w:after="60" w:line="276" w:lineRule="auto"/>
            </w:pP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khóa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vẫn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 </w:t>
            </w:r>
            <w:proofErr w:type="spellStart"/>
            <w:r>
              <w:rPr>
                <w:sz w:val="22"/>
              </w:rPr>
              <w:t>viết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dấu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Đây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quen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phổ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biến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của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người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Việt Nam, </w:t>
            </w:r>
            <w:proofErr w:type="spellStart"/>
            <w:r>
              <w:rPr>
                <w:sz w:val="22"/>
              </w:rPr>
              <w:t>đặc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biệt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Nhờ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vậy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nhanh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tìm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kiếm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quả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4B29116F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1D765C3A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018EA160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I. Backend </w:t>
            </w:r>
            <w:proofErr w:type="spellStart"/>
            <w:r>
              <w:rPr>
                <w:b/>
                <w:color w:val="1F3B63"/>
              </w:rPr>
              <w:t>từ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chối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dữ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liệu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sai</w:t>
            </w:r>
            <w:proofErr w:type="spellEnd"/>
            <w:r>
              <w:rPr>
                <w:b/>
                <w:color w:val="1F3B63"/>
              </w:rPr>
              <w:t xml:space="preserve">, </w:t>
            </w:r>
            <w:proofErr w:type="spellStart"/>
            <w:r>
              <w:rPr>
                <w:b/>
                <w:color w:val="1F3B63"/>
              </w:rPr>
              <w:t>trường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lạ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và</w:t>
            </w:r>
            <w:proofErr w:type="spellEnd"/>
            <w:r>
              <w:rPr>
                <w:b/>
                <w:color w:val="1F3B63"/>
              </w:rPr>
              <w:t xml:space="preserve"> URL </w:t>
            </w:r>
            <w:proofErr w:type="spellStart"/>
            <w:r>
              <w:rPr>
                <w:b/>
                <w:color w:val="1F3B63"/>
              </w:rPr>
              <w:t>nguy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hiểm</w:t>
            </w:r>
            <w:proofErr w:type="spellEnd"/>
          </w:p>
          <w:p w14:paraId="57D18F61" w14:textId="77777777" w:rsidR="00926D5E" w:rsidRDefault="00000000">
            <w:pPr>
              <w:spacing w:before="20" w:after="60" w:line="276" w:lineRule="auto"/>
            </w:pPr>
            <w:proofErr w:type="spellStart"/>
            <w:r>
              <w:rPr>
                <w:sz w:val="22"/>
              </w:rPr>
              <w:t>Mọi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phép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Những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nằm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khai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loại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âm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thầm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chấp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. Các </w:t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kết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dấu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chối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tấn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qua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dung.</w:t>
            </w:r>
          </w:p>
        </w:tc>
      </w:tr>
    </w:tbl>
    <w:p w14:paraId="60BCCFCC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0F338C4F" w14:textId="77777777">
        <w:trPr>
          <w:jc w:val="center"/>
        </w:trPr>
        <w:tc>
          <w:tcPr>
            <w:tcW w:w="9354" w:type="dxa"/>
            <w:tcBorders>
              <w:top w:val="single" w:sz="12" w:space="0" w:color="2B578A"/>
              <w:left w:val="single" w:sz="12" w:space="0" w:color="2B578A"/>
              <w:bottom w:val="single" w:sz="12" w:space="0" w:color="2B578A"/>
              <w:right w:val="single" w:sz="12" w:space="0" w:color="2B578A"/>
            </w:tcBorders>
            <w:shd w:val="clear" w:color="auto" w:fill="EEF3FA"/>
          </w:tcPr>
          <w:p w14:paraId="467C9DD3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 xml:space="preserve">J. Backup </w:t>
            </w:r>
            <w:proofErr w:type="spellStart"/>
            <w:r>
              <w:rPr>
                <w:b/>
                <w:color w:val="1F3B63"/>
              </w:rPr>
              <w:t>có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cầu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chì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chống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thao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tác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nhầm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vào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dữ</w:t>
            </w:r>
            <w:proofErr w:type="spellEnd"/>
            <w:r>
              <w:rPr>
                <w:b/>
                <w:color w:val="1F3B63"/>
              </w:rPr>
              <w:t xml:space="preserve"> </w:t>
            </w:r>
            <w:proofErr w:type="spellStart"/>
            <w:r>
              <w:rPr>
                <w:b/>
                <w:color w:val="1F3B63"/>
              </w:rPr>
              <w:t>liệu</w:t>
            </w:r>
            <w:proofErr w:type="spellEnd"/>
            <w:r>
              <w:rPr>
                <w:b/>
                <w:color w:val="1F3B63"/>
              </w:rPr>
              <w:t xml:space="preserve"> production</w:t>
            </w:r>
          </w:p>
          <w:p w14:paraId="35BF83E4" w14:textId="77777777" w:rsidR="00926D5E" w:rsidRDefault="00000000">
            <w:pPr>
              <w:spacing w:before="20" w:after="60" w:line="276" w:lineRule="auto"/>
            </w:pPr>
            <w:r>
              <w:rPr>
                <w:sz w:val="22"/>
              </w:rPr>
              <w:t xml:space="preserve">Công </w:t>
            </w:r>
            <w:proofErr w:type="spellStart"/>
            <w:r>
              <w:rPr>
                <w:sz w:val="22"/>
              </w:rPr>
              <w:t>cụ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lưu</w:t>
            </w:r>
            <w:proofErr w:type="spellEnd"/>
            <w:r>
              <w:rPr>
                <w:sz w:val="22"/>
              </w:rPr>
              <w:t xml:space="preserve"> – </w:t>
            </w:r>
            <w:proofErr w:type="spellStart"/>
            <w:r>
              <w:rPr>
                <w:sz w:val="22"/>
              </w:rPr>
              <w:t>phục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bảo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buộc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đè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đang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lại</w:t>
            </w:r>
            <w:proofErr w:type="spellEnd"/>
            <w:r>
              <w:rPr>
                <w:sz w:val="22"/>
              </w:rPr>
              <w:t xml:space="preserve">.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này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được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20/20 </w:t>
            </w:r>
            <w:proofErr w:type="spellStart"/>
            <w:r>
              <w:rPr>
                <w:sz w:val="22"/>
              </w:rPr>
              <w:t>trường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đạt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giúp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dữ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do </w:t>
            </w:r>
            <w:proofErr w:type="spellStart"/>
            <w:r>
              <w:rPr>
                <w:sz w:val="22"/>
              </w:rPr>
              <w:t>thao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nhầm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479A7B4E" w14:textId="77777777" w:rsidR="00926D5E" w:rsidRDefault="00926D5E">
      <w:pPr>
        <w:spacing w:after="120"/>
      </w:pPr>
    </w:p>
    <w:p w14:paraId="0C79398E" w14:textId="77777777" w:rsidR="00926D5E" w:rsidRDefault="00000000">
      <w:pPr>
        <w:pStyle w:val="u1"/>
        <w:pageBreakBefore/>
        <w:spacing w:before="0"/>
      </w:pPr>
      <w:bookmarkStart w:id="15" w:name="_Toc15717"/>
      <w:r>
        <w:lastRenderedPageBreak/>
        <w:t>5. KẾT QUẢ KIỂM THỬ</w:t>
      </w:r>
      <w:bookmarkEnd w:id="15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1474"/>
        <w:gridCol w:w="2778"/>
      </w:tblGrid>
      <w:tr w:rsidR="00926D5E" w14:paraId="23283E33" w14:textId="77777777">
        <w:trPr>
          <w:cantSplit/>
          <w:tblHeader/>
          <w:jc w:val="center"/>
        </w:trPr>
        <w:tc>
          <w:tcPr>
            <w:tcW w:w="2268" w:type="dxa"/>
            <w:shd w:val="clear" w:color="auto" w:fill="DCE6F1"/>
          </w:tcPr>
          <w:p w14:paraId="21A1A460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Bộ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kiểm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thử</w:t>
            </w:r>
            <w:proofErr w:type="spellEnd"/>
          </w:p>
        </w:tc>
        <w:tc>
          <w:tcPr>
            <w:tcW w:w="2835" w:type="dxa"/>
            <w:shd w:val="clear" w:color="auto" w:fill="DCE6F1"/>
          </w:tcPr>
          <w:p w14:paraId="512BBBA9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F3B63"/>
                <w:sz w:val="21"/>
              </w:rPr>
              <w:t>Phạm vi</w:t>
            </w:r>
          </w:p>
        </w:tc>
        <w:tc>
          <w:tcPr>
            <w:tcW w:w="1474" w:type="dxa"/>
            <w:shd w:val="clear" w:color="auto" w:fill="DCE6F1"/>
          </w:tcPr>
          <w:p w14:paraId="15CB127F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Kết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quả</w:t>
            </w:r>
            <w:proofErr w:type="spellEnd"/>
          </w:p>
        </w:tc>
        <w:tc>
          <w:tcPr>
            <w:tcW w:w="2778" w:type="dxa"/>
            <w:shd w:val="clear" w:color="auto" w:fill="DCE6F1"/>
          </w:tcPr>
          <w:p w14:paraId="2A914C48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Nhận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xét</w:t>
            </w:r>
            <w:proofErr w:type="spellEnd"/>
          </w:p>
        </w:tc>
      </w:tr>
      <w:tr w:rsidR="00926D5E" w14:paraId="6D5A3252" w14:textId="77777777">
        <w:trPr>
          <w:cantSplit/>
          <w:jc w:val="center"/>
        </w:trPr>
        <w:tc>
          <w:tcPr>
            <w:tcW w:w="2268" w:type="dxa"/>
          </w:tcPr>
          <w:p w14:paraId="59E6EE69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Backend unit</w:t>
            </w:r>
          </w:p>
        </w:tc>
        <w:tc>
          <w:tcPr>
            <w:tcW w:w="2835" w:type="dxa"/>
          </w:tcPr>
          <w:p w14:paraId="0B5521B7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Logic </w:t>
            </w:r>
            <w:proofErr w:type="spellStart"/>
            <w:r>
              <w:rPr>
                <w:sz w:val="21"/>
              </w:rPr>
              <w:t>nghiệp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phân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quyền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</w:p>
        </w:tc>
        <w:tc>
          <w:tcPr>
            <w:tcW w:w="1474" w:type="dxa"/>
          </w:tcPr>
          <w:p w14:paraId="5BFB2EB6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492 / 492</w:t>
            </w:r>
          </w:p>
        </w:tc>
        <w:tc>
          <w:tcPr>
            <w:tcW w:w="2778" w:type="dxa"/>
          </w:tcPr>
          <w:p w14:paraId="4E3BF60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1BC88F7C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38497471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Backend integration / database</w:t>
            </w:r>
          </w:p>
        </w:tc>
        <w:tc>
          <w:tcPr>
            <w:tcW w:w="2835" w:type="dxa"/>
            <w:shd w:val="clear" w:color="auto" w:fill="F5F8FC"/>
          </w:tcPr>
          <w:p w14:paraId="7504E83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Tương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tác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luồng</w:t>
            </w:r>
            <w:proofErr w:type="spellEnd"/>
            <w:r>
              <w:rPr>
                <w:sz w:val="21"/>
              </w:rPr>
              <w:t xml:space="preserve"> API</w:t>
            </w:r>
          </w:p>
        </w:tc>
        <w:tc>
          <w:tcPr>
            <w:tcW w:w="1474" w:type="dxa"/>
            <w:shd w:val="clear" w:color="auto" w:fill="F5F8FC"/>
          </w:tcPr>
          <w:p w14:paraId="584E8084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96 / 96</w:t>
            </w:r>
          </w:p>
        </w:tc>
        <w:tc>
          <w:tcPr>
            <w:tcW w:w="2778" w:type="dxa"/>
            <w:shd w:val="clear" w:color="auto" w:fill="F5F8FC"/>
          </w:tcPr>
          <w:p w14:paraId="56A53AA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3EC8785A" w14:textId="77777777">
        <w:trPr>
          <w:cantSplit/>
          <w:jc w:val="center"/>
        </w:trPr>
        <w:tc>
          <w:tcPr>
            <w:tcW w:w="2268" w:type="dxa"/>
          </w:tcPr>
          <w:p w14:paraId="783547F5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Frontend</w:t>
            </w:r>
          </w:p>
        </w:tc>
        <w:tc>
          <w:tcPr>
            <w:tcW w:w="2835" w:type="dxa"/>
          </w:tcPr>
          <w:p w14:paraId="2F167FE3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Giao </w:t>
            </w:r>
            <w:proofErr w:type="spellStart"/>
            <w:r>
              <w:rPr>
                <w:sz w:val="21"/>
              </w:rPr>
              <w:t>diện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Website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khai</w:t>
            </w:r>
            <w:proofErr w:type="spellEnd"/>
          </w:p>
        </w:tc>
        <w:tc>
          <w:tcPr>
            <w:tcW w:w="1474" w:type="dxa"/>
          </w:tcPr>
          <w:p w14:paraId="0D34E0F0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200 / 200</w:t>
            </w:r>
          </w:p>
        </w:tc>
        <w:tc>
          <w:tcPr>
            <w:tcW w:w="2778" w:type="dxa"/>
          </w:tcPr>
          <w:p w14:paraId="40A616E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453C8C06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2BBDDA88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Admin unit</w:t>
            </w:r>
          </w:p>
        </w:tc>
        <w:tc>
          <w:tcPr>
            <w:tcW w:w="2835" w:type="dxa"/>
            <w:shd w:val="clear" w:color="auto" w:fill="F5F8FC"/>
          </w:tcPr>
          <w:p w14:paraId="2D7551F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Màn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phần</w:t>
            </w:r>
            <w:proofErr w:type="spellEnd"/>
            <w:r>
              <w:rPr>
                <w:sz w:val="21"/>
              </w:rPr>
              <w:t xml:space="preserve"> Trang </w:t>
            </w:r>
            <w:proofErr w:type="spellStart"/>
            <w:r>
              <w:rPr>
                <w:sz w:val="21"/>
              </w:rPr>
              <w:t>quản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trị</w:t>
            </w:r>
            <w:proofErr w:type="spellEnd"/>
          </w:p>
        </w:tc>
        <w:tc>
          <w:tcPr>
            <w:tcW w:w="1474" w:type="dxa"/>
            <w:shd w:val="clear" w:color="auto" w:fill="F5F8FC"/>
          </w:tcPr>
          <w:p w14:paraId="08D68AA3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304 / 306 (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chỗ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778" w:type="dxa"/>
            <w:shd w:val="clear" w:color="auto" w:fill="F5F8FC"/>
          </w:tcPr>
          <w:p w14:paraId="29914624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2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do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10E4C296" w14:textId="77777777">
        <w:trPr>
          <w:cantSplit/>
          <w:jc w:val="center"/>
        </w:trPr>
        <w:tc>
          <w:tcPr>
            <w:tcW w:w="2268" w:type="dxa"/>
          </w:tcPr>
          <w:p w14:paraId="3ED49DD1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Backup safety</w:t>
            </w:r>
          </w:p>
        </w:tc>
        <w:tc>
          <w:tcPr>
            <w:tcW w:w="2835" w:type="dxa"/>
          </w:tcPr>
          <w:p w14:paraId="7DB73A6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Cơ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chế</w:t>
            </w:r>
            <w:proofErr w:type="spellEnd"/>
            <w:r>
              <w:rPr>
                <w:sz w:val="21"/>
              </w:rPr>
              <w:t xml:space="preserve"> an </w:t>
            </w: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– </w:t>
            </w:r>
            <w:proofErr w:type="spellStart"/>
            <w:r>
              <w:rPr>
                <w:sz w:val="21"/>
              </w:rPr>
              <w:t>phục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</w:p>
        </w:tc>
        <w:tc>
          <w:tcPr>
            <w:tcW w:w="1474" w:type="dxa"/>
          </w:tcPr>
          <w:p w14:paraId="7947AB2C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20 / 20</w:t>
            </w:r>
          </w:p>
        </w:tc>
        <w:tc>
          <w:tcPr>
            <w:tcW w:w="2778" w:type="dxa"/>
          </w:tcPr>
          <w:p w14:paraId="4D7EB4A3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0D9EA998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3309A127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Full-stack Playwright</w:t>
            </w:r>
          </w:p>
        </w:tc>
        <w:tc>
          <w:tcPr>
            <w:tcW w:w="2835" w:type="dxa"/>
            <w:shd w:val="clear" w:color="auto" w:fill="F5F8FC"/>
          </w:tcPr>
          <w:p w14:paraId="1378128A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Luồng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nghiệp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>–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qua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duyệt</w:t>
            </w:r>
            <w:proofErr w:type="spellEnd"/>
          </w:p>
        </w:tc>
        <w:tc>
          <w:tcPr>
            <w:tcW w:w="1474" w:type="dxa"/>
            <w:shd w:val="clear" w:color="auto" w:fill="F5F8FC"/>
          </w:tcPr>
          <w:p w14:paraId="006BE28C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184 / 187 (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chỗ</w:t>
            </w:r>
            <w:proofErr w:type="spellEnd"/>
            <w:r>
              <w:rPr>
                <w:sz w:val="21"/>
              </w:rPr>
              <w:t>)</w:t>
            </w:r>
          </w:p>
        </w:tc>
        <w:tc>
          <w:tcPr>
            <w:tcW w:w="2778" w:type="dxa"/>
            <w:shd w:val="clear" w:color="auto" w:fill="F5F8FC"/>
          </w:tcPr>
          <w:p w14:paraId="45DEC0FE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3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7637A109" w14:textId="77777777">
        <w:trPr>
          <w:cantSplit/>
          <w:jc w:val="center"/>
        </w:trPr>
        <w:tc>
          <w:tcPr>
            <w:tcW w:w="2268" w:type="dxa"/>
          </w:tcPr>
          <w:p w14:paraId="1ADCD89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Tổng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cộng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chỗ</w:t>
            </w:r>
            <w:proofErr w:type="spellEnd"/>
          </w:p>
        </w:tc>
        <w:tc>
          <w:tcPr>
            <w:tcW w:w="2835" w:type="dxa"/>
          </w:tcPr>
          <w:p w14:paraId="256D6DA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</w:p>
        </w:tc>
        <w:tc>
          <w:tcPr>
            <w:tcW w:w="1474" w:type="dxa"/>
          </w:tcPr>
          <w:p w14:paraId="72134E04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1.296 / 1.301</w:t>
            </w:r>
          </w:p>
        </w:tc>
        <w:tc>
          <w:tcPr>
            <w:tcW w:w="2778" w:type="dxa"/>
          </w:tcPr>
          <w:p w14:paraId="69A4E6D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nghiệp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6EC4A054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4F29D08D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GitHub Admin E2E Full-stack #13</w:t>
            </w:r>
          </w:p>
        </w:tc>
        <w:tc>
          <w:tcPr>
            <w:tcW w:w="2835" w:type="dxa"/>
            <w:shd w:val="clear" w:color="auto" w:fill="F5F8FC"/>
          </w:tcPr>
          <w:p w14:paraId="12329BD9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Quy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chính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môi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sạch</w:t>
            </w:r>
            <w:proofErr w:type="spellEnd"/>
          </w:p>
        </w:tc>
        <w:tc>
          <w:tcPr>
            <w:tcW w:w="1474" w:type="dxa"/>
            <w:shd w:val="clear" w:color="auto" w:fill="F5F8FC"/>
          </w:tcPr>
          <w:p w14:paraId="3A919984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Success</w:t>
            </w:r>
          </w:p>
        </w:tc>
        <w:tc>
          <w:tcPr>
            <w:tcW w:w="2778" w:type="dxa"/>
            <w:shd w:val="clear" w:color="auto" w:fill="F5F8FC"/>
          </w:tcPr>
          <w:p w14:paraId="7EBB33F1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Quy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chính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0847B96B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6432A8AE" w14:textId="77777777">
        <w:trPr>
          <w:jc w:val="center"/>
        </w:trPr>
        <w:tc>
          <w:tcPr>
            <w:tcW w:w="9354" w:type="dxa"/>
            <w:tcBorders>
              <w:top w:val="single" w:sz="12" w:space="0" w:color="B06A00"/>
              <w:left w:val="single" w:sz="12" w:space="0" w:color="B06A00"/>
              <w:bottom w:val="single" w:sz="12" w:space="0" w:color="B06A00"/>
              <w:right w:val="single" w:sz="12" w:space="0" w:color="B06A00"/>
            </w:tcBorders>
            <w:shd w:val="clear" w:color="auto" w:fill="FDF6E7"/>
          </w:tcPr>
          <w:p w14:paraId="42A0FDEF" w14:textId="77777777" w:rsidR="00926D5E" w:rsidRDefault="00000000">
            <w:pPr>
              <w:spacing w:before="80"/>
            </w:pPr>
            <w:r>
              <w:rPr>
                <w:b/>
                <w:color w:val="1F3B63"/>
                <w:sz w:val="22"/>
              </w:rPr>
              <w:t>GHI CHÚ VỀ 5 TRƯỜNG HỢP KHÔNG ĐẠT TẠI CHỖ</w:t>
            </w:r>
          </w:p>
          <w:p w14:paraId="353A9F47" w14:textId="77777777" w:rsidR="00926D5E" w:rsidRDefault="00000000">
            <w:pPr>
              <w:spacing w:before="20" w:after="60" w:line="276" w:lineRule="auto"/>
            </w:pPr>
            <w:r>
              <w:rPr>
                <w:sz w:val="21"/>
              </w:rPr>
              <w:t xml:space="preserve">• 2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Admin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chỗ</w:t>
            </w:r>
            <w:proofErr w:type="spellEnd"/>
            <w:r>
              <w:rPr>
                <w:sz w:val="21"/>
              </w:rPr>
              <w:t xml:space="preserve"> do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VITE_SITE_URL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bộ</w:t>
            </w:r>
            <w:proofErr w:type="spellEnd"/>
            <w:r>
              <w:rPr>
                <w:sz w:val="21"/>
              </w:rPr>
              <w:t>.</w:t>
            </w:r>
          </w:p>
          <w:p w14:paraId="24FD3E63" w14:textId="77777777" w:rsidR="00926D5E" w:rsidRDefault="00000000">
            <w:pPr>
              <w:spacing w:before="20" w:after="60" w:line="276" w:lineRule="auto"/>
            </w:pPr>
            <w:r>
              <w:rPr>
                <w:sz w:val="21"/>
              </w:rPr>
              <w:t xml:space="preserve">• 3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Playwright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chờ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điều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môi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phát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triển</w:t>
            </w:r>
            <w:proofErr w:type="spellEnd"/>
            <w:r>
              <w:rPr>
                <w:sz w:val="21"/>
              </w:rPr>
              <w:t xml:space="preserve"> Next.js.</w:t>
            </w:r>
          </w:p>
          <w:p w14:paraId="224F1C68" w14:textId="77777777" w:rsidR="00926D5E" w:rsidRDefault="00000000">
            <w:pPr>
              <w:spacing w:before="20" w:after="60" w:line="276" w:lineRule="auto"/>
            </w:pPr>
            <w:r>
              <w:rPr>
                <w:sz w:val="21"/>
              </w:rPr>
              <w:t xml:space="preserve">•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5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nghiệp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>.</w:t>
            </w:r>
          </w:p>
          <w:p w14:paraId="50017D59" w14:textId="77777777" w:rsidR="00926D5E" w:rsidRDefault="00000000">
            <w:pPr>
              <w:spacing w:before="20" w:after="60" w:line="276" w:lineRule="auto"/>
            </w:pPr>
            <w:r>
              <w:rPr>
                <w:sz w:val="21"/>
              </w:rPr>
              <w:t xml:space="preserve">•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GitHub </w:t>
            </w:r>
            <w:proofErr w:type="spellStart"/>
            <w:r>
              <w:rPr>
                <w:sz w:val="21"/>
              </w:rPr>
              <w:t>được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mức</w:t>
            </w:r>
            <w:proofErr w:type="spellEnd"/>
            <w:r>
              <w:rPr>
                <w:sz w:val="21"/>
              </w:rPr>
              <w:t xml:space="preserve"> “Success”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;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khẳng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định</w:t>
            </w:r>
            <w:proofErr w:type="spellEnd"/>
            <w:r>
              <w:rPr>
                <w:sz w:val="21"/>
              </w:rPr>
              <w:t xml:space="preserve"> con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187/187 </w:t>
            </w:r>
            <w:proofErr w:type="spellStart"/>
            <w:r>
              <w:rPr>
                <w:sz w:val="21"/>
              </w:rPr>
              <w:t>vì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chiếu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ký</w:t>
            </w:r>
            <w:proofErr w:type="spellEnd"/>
            <w:r>
              <w:rPr>
                <w:sz w:val="21"/>
              </w:rPr>
              <w:t xml:space="preserve"> chi </w:t>
            </w:r>
            <w:proofErr w:type="spellStart"/>
            <w:r>
              <w:rPr>
                <w:sz w:val="21"/>
              </w:rPr>
              <w:t>tiết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067E03E4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4CCD736F" w14:textId="77777777">
        <w:trPr>
          <w:cantSplit/>
          <w:trHeight w:val="2948"/>
          <w:jc w:val="center"/>
        </w:trPr>
        <w:tc>
          <w:tcPr>
            <w:tcW w:w="9354" w:type="dxa"/>
            <w:tcBorders>
              <w:top w:val="dashed" w:sz="10" w:space="0" w:color="8FA9C7"/>
              <w:left w:val="dashed" w:sz="10" w:space="0" w:color="8FA9C7"/>
              <w:bottom w:val="dashed" w:sz="10" w:space="0" w:color="8FA9C7"/>
              <w:right w:val="dashed" w:sz="10" w:space="0" w:color="8FA9C7"/>
            </w:tcBorders>
            <w:shd w:val="clear" w:color="auto" w:fill="FAFBFD"/>
            <w:vAlign w:val="center"/>
          </w:tcPr>
          <w:p w14:paraId="2B67EBCA" w14:textId="77777777" w:rsidR="00926D5E" w:rsidRDefault="00000000">
            <w:pPr>
              <w:keepNext/>
              <w:spacing w:before="280" w:after="280"/>
              <w:jc w:val="center"/>
            </w:pPr>
            <w:r>
              <w:rPr>
                <w:b/>
                <w:color w:val="2B578A"/>
                <w:sz w:val="22"/>
              </w:rPr>
              <w:t xml:space="preserve">[CHÈN ẢNH 02 — Log </w:t>
            </w:r>
            <w:proofErr w:type="spellStart"/>
            <w:r>
              <w:rPr>
                <w:b/>
                <w:color w:val="2B578A"/>
                <w:sz w:val="22"/>
              </w:rPr>
              <w:t>tổng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kết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kiểm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thử</w:t>
            </w:r>
            <w:proofErr w:type="spellEnd"/>
            <w:r>
              <w:rPr>
                <w:b/>
                <w:color w:val="2B578A"/>
                <w:sz w:val="22"/>
              </w:rPr>
              <w:t>]</w:t>
            </w:r>
          </w:p>
        </w:tc>
      </w:tr>
    </w:tbl>
    <w:p w14:paraId="00D23502" w14:textId="77777777" w:rsidR="00926D5E" w:rsidRDefault="00000000">
      <w:pPr>
        <w:spacing w:before="40" w:after="200"/>
        <w:jc w:val="center"/>
      </w:pP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6. Nhật </w:t>
      </w:r>
      <w:proofErr w:type="spellStart"/>
      <w:r>
        <w:rPr>
          <w:i/>
          <w:color w:val="555555"/>
          <w:sz w:val="20"/>
        </w:rPr>
        <w:t>ký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tổng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kết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kết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quả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kiểm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thử</w:t>
      </w:r>
      <w:proofErr w:type="spellEnd"/>
      <w:r>
        <w:rPr>
          <w:i/>
          <w:color w:val="555555"/>
          <w:sz w:val="20"/>
        </w:rPr>
        <w:t>.</w:t>
      </w:r>
    </w:p>
    <w:p w14:paraId="1B482C60" w14:textId="77777777" w:rsidR="00926D5E" w:rsidRDefault="00000000">
      <w:pPr>
        <w:pStyle w:val="u1"/>
        <w:pageBreakBefore/>
        <w:spacing w:before="0"/>
      </w:pPr>
      <w:bookmarkStart w:id="16" w:name="_Toc26865"/>
      <w:r>
        <w:lastRenderedPageBreak/>
        <w:t>6. MA TRẬN TEST CASE THEO NGHIỆP VỤ</w:t>
      </w:r>
      <w:bookmarkEnd w:id="16"/>
    </w:p>
    <w:p w14:paraId="3ADB1D84" w14:textId="77777777" w:rsidR="00926D5E" w:rsidRDefault="00000000">
      <w:pPr>
        <w:spacing w:after="120"/>
      </w:pPr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>.</w:t>
      </w:r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1644"/>
        <w:gridCol w:w="1984"/>
        <w:gridCol w:w="2041"/>
        <w:gridCol w:w="1191"/>
        <w:gridCol w:w="1757"/>
      </w:tblGrid>
      <w:tr w:rsidR="00926D5E" w14:paraId="755AA1D1" w14:textId="77777777">
        <w:trPr>
          <w:cantSplit/>
          <w:tblHeader/>
          <w:jc w:val="center"/>
        </w:trPr>
        <w:tc>
          <w:tcPr>
            <w:tcW w:w="737" w:type="dxa"/>
            <w:shd w:val="clear" w:color="auto" w:fill="DCE6F1"/>
          </w:tcPr>
          <w:p w14:paraId="0308309A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F3B63"/>
                <w:sz w:val="20"/>
              </w:rPr>
              <w:t>STT</w:t>
            </w:r>
          </w:p>
        </w:tc>
        <w:tc>
          <w:tcPr>
            <w:tcW w:w="1644" w:type="dxa"/>
            <w:shd w:val="clear" w:color="auto" w:fill="DCE6F1"/>
          </w:tcPr>
          <w:p w14:paraId="6C3D456E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0"/>
              </w:rPr>
              <w:t>Nhóm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chức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năng</w:t>
            </w:r>
            <w:proofErr w:type="spellEnd"/>
          </w:p>
        </w:tc>
        <w:tc>
          <w:tcPr>
            <w:tcW w:w="1984" w:type="dxa"/>
            <w:shd w:val="clear" w:color="auto" w:fill="DCE6F1"/>
          </w:tcPr>
          <w:p w14:paraId="059D83BA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F3B63"/>
                <w:sz w:val="20"/>
              </w:rPr>
              <w:t xml:space="preserve">Logic </w:t>
            </w:r>
            <w:proofErr w:type="spellStart"/>
            <w:r>
              <w:rPr>
                <w:b/>
                <w:color w:val="1F3B63"/>
                <w:sz w:val="20"/>
              </w:rPr>
              <w:t>xử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lý</w:t>
            </w:r>
            <w:proofErr w:type="spellEnd"/>
          </w:p>
        </w:tc>
        <w:tc>
          <w:tcPr>
            <w:tcW w:w="2041" w:type="dxa"/>
            <w:shd w:val="clear" w:color="auto" w:fill="DCE6F1"/>
          </w:tcPr>
          <w:p w14:paraId="06D33D3B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F3B63"/>
                <w:sz w:val="20"/>
              </w:rPr>
              <w:t xml:space="preserve">Trường </w:t>
            </w:r>
            <w:proofErr w:type="spellStart"/>
            <w:r>
              <w:rPr>
                <w:b/>
                <w:color w:val="1F3B63"/>
                <w:sz w:val="20"/>
              </w:rPr>
              <w:t>hợp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đã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kiểm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thử</w:t>
            </w:r>
            <w:proofErr w:type="spellEnd"/>
          </w:p>
        </w:tc>
        <w:tc>
          <w:tcPr>
            <w:tcW w:w="1191" w:type="dxa"/>
            <w:shd w:val="clear" w:color="auto" w:fill="DCE6F1"/>
          </w:tcPr>
          <w:p w14:paraId="70E0BEEC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0"/>
              </w:rPr>
              <w:t>Kết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quả</w:t>
            </w:r>
            <w:proofErr w:type="spellEnd"/>
          </w:p>
        </w:tc>
        <w:tc>
          <w:tcPr>
            <w:tcW w:w="1757" w:type="dxa"/>
            <w:shd w:val="clear" w:color="auto" w:fill="DCE6F1"/>
          </w:tcPr>
          <w:p w14:paraId="7909504D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0"/>
              </w:rPr>
              <w:t>Việc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còn</w:t>
            </w:r>
            <w:proofErr w:type="spellEnd"/>
            <w:r>
              <w:rPr>
                <w:b/>
                <w:color w:val="1F3B63"/>
                <w:sz w:val="20"/>
              </w:rPr>
              <w:t xml:space="preserve"> </w:t>
            </w:r>
            <w:proofErr w:type="spellStart"/>
            <w:r>
              <w:rPr>
                <w:b/>
                <w:color w:val="1F3B63"/>
                <w:sz w:val="20"/>
              </w:rPr>
              <w:t>lại</w:t>
            </w:r>
            <w:proofErr w:type="spellEnd"/>
          </w:p>
        </w:tc>
      </w:tr>
      <w:tr w:rsidR="00926D5E" w14:paraId="672C9F50" w14:textId="77777777">
        <w:trPr>
          <w:cantSplit/>
          <w:jc w:val="center"/>
        </w:trPr>
        <w:tc>
          <w:tcPr>
            <w:tcW w:w="737" w:type="dxa"/>
          </w:tcPr>
          <w:p w14:paraId="30FEB4E8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</w:t>
            </w:r>
          </w:p>
        </w:tc>
        <w:tc>
          <w:tcPr>
            <w:tcW w:w="1644" w:type="dxa"/>
          </w:tcPr>
          <w:p w14:paraId="366EE40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</w:p>
        </w:tc>
        <w:tc>
          <w:tcPr>
            <w:tcW w:w="1984" w:type="dxa"/>
          </w:tcPr>
          <w:p w14:paraId="572DA4E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làm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việc</w:t>
            </w:r>
            <w:proofErr w:type="spellEnd"/>
          </w:p>
        </w:tc>
        <w:tc>
          <w:tcPr>
            <w:tcW w:w="2041" w:type="dxa"/>
          </w:tcPr>
          <w:p w14:paraId="0D1CD22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đúng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sai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xuất</w:t>
            </w:r>
            <w:proofErr w:type="spellEnd"/>
          </w:p>
        </w:tc>
        <w:tc>
          <w:tcPr>
            <w:tcW w:w="1191" w:type="dxa"/>
          </w:tcPr>
          <w:p w14:paraId="25B78CB2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0D9D50AC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00A0CB9F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35E8AF2F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2</w:t>
            </w:r>
          </w:p>
        </w:tc>
        <w:tc>
          <w:tcPr>
            <w:tcW w:w="1644" w:type="dxa"/>
            <w:shd w:val="clear" w:color="auto" w:fill="F5F8FC"/>
          </w:tcPr>
          <w:p w14:paraId="3A955FD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Quên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</w:p>
        </w:tc>
        <w:tc>
          <w:tcPr>
            <w:tcW w:w="1984" w:type="dxa"/>
            <w:shd w:val="clear" w:color="auto" w:fill="F5F8FC"/>
          </w:tcPr>
          <w:p w14:paraId="0F8B673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lại</w:t>
            </w:r>
            <w:proofErr w:type="spellEnd"/>
            <w:r>
              <w:rPr>
                <w:sz w:val="19"/>
              </w:rPr>
              <w:t xml:space="preserve"> qua email,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lần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7202AEB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</w:p>
        </w:tc>
        <w:tc>
          <w:tcPr>
            <w:tcW w:w="1191" w:type="dxa"/>
            <w:shd w:val="clear" w:color="auto" w:fill="F5F8FC"/>
          </w:tcPr>
          <w:p w14:paraId="6BF4D215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2A2C4D5E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531CEB77" w14:textId="77777777">
        <w:trPr>
          <w:cantSplit/>
          <w:jc w:val="center"/>
        </w:trPr>
        <w:tc>
          <w:tcPr>
            <w:tcW w:w="737" w:type="dxa"/>
          </w:tcPr>
          <w:p w14:paraId="33B0364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3</w:t>
            </w:r>
          </w:p>
        </w:tc>
        <w:tc>
          <w:tcPr>
            <w:tcW w:w="1644" w:type="dxa"/>
          </w:tcPr>
          <w:p w14:paraId="0A1F1F6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  <w:tc>
          <w:tcPr>
            <w:tcW w:w="1984" w:type="dxa"/>
          </w:tcPr>
          <w:p w14:paraId="6703AC8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Chỉ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qua </w:t>
            </w:r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đặt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</w:p>
        </w:tc>
        <w:tc>
          <w:tcPr>
            <w:tcW w:w="2041" w:type="dxa"/>
          </w:tcPr>
          <w:p w14:paraId="12FFC3C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hoạt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hạn</w:t>
            </w:r>
            <w:proofErr w:type="spellEnd"/>
          </w:p>
        </w:tc>
        <w:tc>
          <w:tcPr>
            <w:tcW w:w="1191" w:type="dxa"/>
          </w:tcPr>
          <w:p w14:paraId="79057E27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62C5A37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0C00871C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178208E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4</w:t>
            </w:r>
          </w:p>
        </w:tc>
        <w:tc>
          <w:tcPr>
            <w:tcW w:w="1644" w:type="dxa"/>
            <w:shd w:val="clear" w:color="auto" w:fill="F5F8FC"/>
          </w:tcPr>
          <w:p w14:paraId="729C4322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Quản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</w:p>
        </w:tc>
        <w:tc>
          <w:tcPr>
            <w:tcW w:w="1984" w:type="dxa"/>
            <w:shd w:val="clear" w:color="auto" w:fill="F5F8FC"/>
          </w:tcPr>
          <w:p w14:paraId="6FC8588C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Ba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hoặc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phiên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73F9F3F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trò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khóa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khoản</w:t>
            </w:r>
            <w:proofErr w:type="spellEnd"/>
          </w:p>
        </w:tc>
        <w:tc>
          <w:tcPr>
            <w:tcW w:w="1191" w:type="dxa"/>
            <w:shd w:val="clear" w:color="auto" w:fill="F5F8FC"/>
          </w:tcPr>
          <w:p w14:paraId="5710FD02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41C70B12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074D5AF4" w14:textId="77777777">
        <w:trPr>
          <w:cantSplit/>
          <w:jc w:val="center"/>
        </w:trPr>
        <w:tc>
          <w:tcPr>
            <w:tcW w:w="737" w:type="dxa"/>
          </w:tcPr>
          <w:p w14:paraId="0B4C0149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5</w:t>
            </w:r>
          </w:p>
        </w:tc>
        <w:tc>
          <w:tcPr>
            <w:tcW w:w="1644" w:type="dxa"/>
          </w:tcPr>
          <w:p w14:paraId="7DDA0543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Tin </w:t>
            </w:r>
            <w:proofErr w:type="spellStart"/>
            <w:r>
              <w:rPr>
                <w:sz w:val="19"/>
              </w:rPr>
              <w:t>tức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</w:p>
        </w:tc>
        <w:tc>
          <w:tcPr>
            <w:tcW w:w="1984" w:type="dxa"/>
          </w:tcPr>
          <w:p w14:paraId="3008E0F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Bậc</w:t>
            </w:r>
            <w:proofErr w:type="spellEnd"/>
            <w:r>
              <w:rPr>
                <w:sz w:val="19"/>
              </w:rPr>
              <w:t xml:space="preserve"> thang </w:t>
            </w:r>
            <w:proofErr w:type="spellStart"/>
            <w:r>
              <w:rPr>
                <w:sz w:val="19"/>
              </w:rPr>
              <w:t>trạng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nháp</w:t>
            </w:r>
            <w:proofErr w:type="spellEnd"/>
            <w:r>
              <w:rPr>
                <w:sz w:val="19"/>
              </w:rPr>
              <w:t xml:space="preserve"> – </w:t>
            </w:r>
            <w:proofErr w:type="spellStart"/>
            <w:r>
              <w:rPr>
                <w:sz w:val="19"/>
              </w:rPr>
              <w:t>chờ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–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</w:p>
        </w:tc>
        <w:tc>
          <w:tcPr>
            <w:tcW w:w="2041" w:type="dxa"/>
          </w:tcPr>
          <w:p w14:paraId="5FAA2BE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</w:p>
        </w:tc>
        <w:tc>
          <w:tcPr>
            <w:tcW w:w="1191" w:type="dxa"/>
          </w:tcPr>
          <w:p w14:paraId="1E643403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052C15CF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597F674A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3DA6F152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6</w:t>
            </w:r>
          </w:p>
        </w:tc>
        <w:tc>
          <w:tcPr>
            <w:tcW w:w="1644" w:type="dxa"/>
            <w:shd w:val="clear" w:color="auto" w:fill="F5F8FC"/>
          </w:tcPr>
          <w:p w14:paraId="4884B6D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Phân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slider tin </w:t>
            </w:r>
            <w:proofErr w:type="spellStart"/>
            <w:r>
              <w:rPr>
                <w:sz w:val="19"/>
              </w:rPr>
              <w:t>tức</w:t>
            </w:r>
            <w:proofErr w:type="spellEnd"/>
          </w:p>
        </w:tc>
        <w:tc>
          <w:tcPr>
            <w:tcW w:w="1984" w:type="dxa"/>
            <w:shd w:val="clear" w:color="auto" w:fill="F5F8FC"/>
          </w:tcPr>
          <w:p w14:paraId="2667776E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Chia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chiếu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nổi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bật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6A5D6D3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cuối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slider</w:t>
            </w:r>
          </w:p>
        </w:tc>
        <w:tc>
          <w:tcPr>
            <w:tcW w:w="1191" w:type="dxa"/>
            <w:shd w:val="clear" w:color="auto" w:fill="F5F8FC"/>
          </w:tcPr>
          <w:p w14:paraId="1D337794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5A7F1CC4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15E82001" w14:textId="77777777">
        <w:trPr>
          <w:cantSplit/>
          <w:jc w:val="center"/>
        </w:trPr>
        <w:tc>
          <w:tcPr>
            <w:tcW w:w="737" w:type="dxa"/>
          </w:tcPr>
          <w:p w14:paraId="07AA64CB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7</w:t>
            </w:r>
          </w:p>
        </w:tc>
        <w:tc>
          <w:tcPr>
            <w:tcW w:w="1644" w:type="dxa"/>
          </w:tcPr>
          <w:p w14:paraId="2EE96A3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</w:p>
        </w:tc>
        <w:tc>
          <w:tcPr>
            <w:tcW w:w="1984" w:type="dxa"/>
          </w:tcPr>
          <w:p w14:paraId="4B9D32E6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Quản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án</w:t>
            </w:r>
            <w:proofErr w:type="spellEnd"/>
          </w:p>
        </w:tc>
        <w:tc>
          <w:tcPr>
            <w:tcW w:w="2041" w:type="dxa"/>
          </w:tcPr>
          <w:p w14:paraId="68B676BF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sửa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danh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chi </w:t>
            </w:r>
            <w:proofErr w:type="spellStart"/>
            <w:r>
              <w:rPr>
                <w:sz w:val="19"/>
              </w:rPr>
              <w:t>tiết</w:t>
            </w:r>
            <w:proofErr w:type="spellEnd"/>
          </w:p>
        </w:tc>
        <w:tc>
          <w:tcPr>
            <w:tcW w:w="1191" w:type="dxa"/>
          </w:tcPr>
          <w:p w14:paraId="3AF66B62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1A825AF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5BB4EB9B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05208648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8</w:t>
            </w:r>
          </w:p>
        </w:tc>
        <w:tc>
          <w:tcPr>
            <w:tcW w:w="1644" w:type="dxa"/>
            <w:shd w:val="clear" w:color="auto" w:fill="F5F8FC"/>
          </w:tcPr>
          <w:p w14:paraId="4BCC294F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Banner</w:t>
            </w:r>
          </w:p>
        </w:tc>
        <w:tc>
          <w:tcPr>
            <w:tcW w:w="1984" w:type="dxa"/>
            <w:shd w:val="clear" w:color="auto" w:fill="F5F8FC"/>
          </w:tcPr>
          <w:p w14:paraId="72599B88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Quản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banner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72B0967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Tạo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sắp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xếp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bật</w:t>
            </w:r>
            <w:proofErr w:type="spellEnd"/>
            <w:r>
              <w:rPr>
                <w:sz w:val="19"/>
              </w:rPr>
              <w:t>/</w:t>
            </w:r>
            <w:proofErr w:type="spellStart"/>
            <w:r>
              <w:rPr>
                <w:sz w:val="19"/>
              </w:rPr>
              <w:t>tắt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Website</w:t>
            </w:r>
          </w:p>
        </w:tc>
        <w:tc>
          <w:tcPr>
            <w:tcW w:w="1191" w:type="dxa"/>
            <w:shd w:val="clear" w:color="auto" w:fill="F5F8FC"/>
          </w:tcPr>
          <w:p w14:paraId="7B88EFA0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4F5DC75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3983A35A" w14:textId="77777777">
        <w:trPr>
          <w:cantSplit/>
          <w:jc w:val="center"/>
        </w:trPr>
        <w:tc>
          <w:tcPr>
            <w:tcW w:w="737" w:type="dxa"/>
          </w:tcPr>
          <w:p w14:paraId="46BF9072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9</w:t>
            </w:r>
          </w:p>
        </w:tc>
        <w:tc>
          <w:tcPr>
            <w:tcW w:w="1644" w:type="dxa"/>
          </w:tcPr>
          <w:p w14:paraId="3E1537E9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Trang </w:t>
            </w: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</w:p>
        </w:tc>
        <w:tc>
          <w:tcPr>
            <w:tcW w:w="1984" w:type="dxa"/>
          </w:tcPr>
          <w:p w14:paraId="4F0EBEF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Trang </w:t>
            </w:r>
            <w:proofErr w:type="spellStart"/>
            <w:r>
              <w:rPr>
                <w:sz w:val="19"/>
              </w:rPr>
              <w:t>tĩnh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như</w:t>
            </w:r>
            <w:proofErr w:type="spellEnd"/>
            <w:r>
              <w:rPr>
                <w:sz w:val="19"/>
              </w:rPr>
              <w:t xml:space="preserve"> tin </w:t>
            </w:r>
            <w:proofErr w:type="spellStart"/>
            <w:r>
              <w:rPr>
                <w:sz w:val="19"/>
              </w:rPr>
              <w:t>tức</w:t>
            </w:r>
            <w:proofErr w:type="spellEnd"/>
          </w:p>
        </w:tc>
        <w:tc>
          <w:tcPr>
            <w:tcW w:w="2041" w:type="dxa"/>
          </w:tcPr>
          <w:p w14:paraId="03C0AAA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Soạn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thảo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duyệt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xuất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hiển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thị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</w:p>
        </w:tc>
        <w:tc>
          <w:tcPr>
            <w:tcW w:w="1191" w:type="dxa"/>
          </w:tcPr>
          <w:p w14:paraId="115E8C00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732DA79A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1B03FB0E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0A1E7676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10</w:t>
            </w:r>
          </w:p>
        </w:tc>
        <w:tc>
          <w:tcPr>
            <w:tcW w:w="1644" w:type="dxa"/>
            <w:shd w:val="clear" w:color="auto" w:fill="F5F8FC"/>
          </w:tcPr>
          <w:p w14:paraId="4DB33A46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Form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</w:p>
        </w:tc>
        <w:tc>
          <w:tcPr>
            <w:tcW w:w="1984" w:type="dxa"/>
            <w:shd w:val="clear" w:color="auto" w:fill="F5F8FC"/>
          </w:tcPr>
          <w:p w14:paraId="6FCF6C1D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Lưu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khách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email </w:t>
            </w:r>
            <w:proofErr w:type="spellStart"/>
            <w:r>
              <w:rPr>
                <w:sz w:val="19"/>
              </w:rPr>
              <w:t>sau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037388D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Gửi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thiếu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dạng</w:t>
            </w:r>
            <w:proofErr w:type="spellEnd"/>
            <w:r>
              <w:rPr>
                <w:sz w:val="19"/>
              </w:rPr>
              <w:t xml:space="preserve">, email </w:t>
            </w:r>
            <w:proofErr w:type="spellStart"/>
            <w:r>
              <w:rPr>
                <w:sz w:val="19"/>
              </w:rPr>
              <w:t>lỗi</w:t>
            </w:r>
            <w:proofErr w:type="spellEnd"/>
          </w:p>
        </w:tc>
        <w:tc>
          <w:tcPr>
            <w:tcW w:w="1191" w:type="dxa"/>
            <w:shd w:val="clear" w:color="auto" w:fill="F5F8FC"/>
          </w:tcPr>
          <w:p w14:paraId="0254DCE6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0CAB19A8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Xác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email </w:t>
            </w:r>
            <w:proofErr w:type="spellStart"/>
            <w:r>
              <w:rPr>
                <w:sz w:val="19"/>
              </w:rPr>
              <w:t>nhận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báo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chính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thức</w:t>
            </w:r>
            <w:proofErr w:type="spellEnd"/>
          </w:p>
        </w:tc>
      </w:tr>
      <w:tr w:rsidR="00926D5E" w14:paraId="779F396D" w14:textId="77777777">
        <w:trPr>
          <w:cantSplit/>
          <w:jc w:val="center"/>
        </w:trPr>
        <w:tc>
          <w:tcPr>
            <w:tcW w:w="737" w:type="dxa"/>
          </w:tcPr>
          <w:p w14:paraId="02C31B53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11</w:t>
            </w:r>
          </w:p>
        </w:tc>
        <w:tc>
          <w:tcPr>
            <w:tcW w:w="1644" w:type="dxa"/>
          </w:tcPr>
          <w:p w14:paraId="11FC022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kiếm</w:t>
            </w:r>
            <w:proofErr w:type="spellEnd"/>
          </w:p>
        </w:tc>
        <w:tc>
          <w:tcPr>
            <w:tcW w:w="1984" w:type="dxa"/>
          </w:tcPr>
          <w:p w14:paraId="0BEC515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Hỗ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tìm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kiếm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tiếng</w:t>
            </w:r>
            <w:proofErr w:type="spellEnd"/>
            <w:r>
              <w:rPr>
                <w:sz w:val="19"/>
              </w:rPr>
              <w:t xml:space="preserve"> Việt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dấu</w:t>
            </w:r>
            <w:proofErr w:type="spellEnd"/>
          </w:p>
        </w:tc>
        <w:tc>
          <w:tcPr>
            <w:tcW w:w="2041" w:type="dxa"/>
          </w:tcPr>
          <w:p w14:paraId="03F8D59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dấu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dấu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không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</w:t>
            </w:r>
            <w:proofErr w:type="spellEnd"/>
          </w:p>
        </w:tc>
        <w:tc>
          <w:tcPr>
            <w:tcW w:w="1191" w:type="dxa"/>
          </w:tcPr>
          <w:p w14:paraId="7C273B1D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0813B8A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4FED61CD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326B003C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12</w:t>
            </w:r>
          </w:p>
        </w:tc>
        <w:tc>
          <w:tcPr>
            <w:tcW w:w="1644" w:type="dxa"/>
            <w:shd w:val="clear" w:color="auto" w:fill="F5F8FC"/>
          </w:tcPr>
          <w:p w14:paraId="4DF4DE8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Song </w:t>
            </w:r>
            <w:proofErr w:type="spellStart"/>
            <w:r>
              <w:rPr>
                <w:sz w:val="19"/>
              </w:rPr>
              <w:t>ngữ</w:t>
            </w:r>
            <w:proofErr w:type="spellEnd"/>
          </w:p>
        </w:tc>
        <w:tc>
          <w:tcPr>
            <w:tcW w:w="1984" w:type="dxa"/>
            <w:shd w:val="clear" w:color="auto" w:fill="F5F8FC"/>
          </w:tcPr>
          <w:p w14:paraId="4609CDF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Việt – Anh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từng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013040C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ngôn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ngữ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thiếu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dịch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đường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dẫn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ngôn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ngữ</w:t>
            </w:r>
            <w:proofErr w:type="spellEnd"/>
          </w:p>
        </w:tc>
        <w:tc>
          <w:tcPr>
            <w:tcW w:w="1191" w:type="dxa"/>
            <w:shd w:val="clear" w:color="auto" w:fill="F5F8FC"/>
          </w:tcPr>
          <w:p w14:paraId="33329C70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37A855B9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3E47228A" w14:textId="77777777">
        <w:trPr>
          <w:cantSplit/>
          <w:jc w:val="center"/>
        </w:trPr>
        <w:tc>
          <w:tcPr>
            <w:tcW w:w="737" w:type="dxa"/>
          </w:tcPr>
          <w:p w14:paraId="60CDD17C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13</w:t>
            </w:r>
          </w:p>
        </w:tc>
        <w:tc>
          <w:tcPr>
            <w:tcW w:w="1644" w:type="dxa"/>
          </w:tcPr>
          <w:p w14:paraId="52EA5DFC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Upload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ảnh</w:t>
            </w:r>
            <w:proofErr w:type="spellEnd"/>
          </w:p>
        </w:tc>
        <w:tc>
          <w:tcPr>
            <w:tcW w:w="1984" w:type="dxa"/>
          </w:tcPr>
          <w:p w14:paraId="0424618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dạng</w:t>
            </w:r>
            <w:proofErr w:type="spellEnd"/>
            <w:r>
              <w:rPr>
                <w:sz w:val="19"/>
              </w:rPr>
              <w:t xml:space="preserve">, dung </w:t>
            </w:r>
            <w:proofErr w:type="spellStart"/>
            <w:r>
              <w:rPr>
                <w:sz w:val="19"/>
              </w:rPr>
              <w:t>lượng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ảnh</w:t>
            </w:r>
            <w:proofErr w:type="spellEnd"/>
          </w:p>
        </w:tc>
        <w:tc>
          <w:tcPr>
            <w:tcW w:w="2041" w:type="dxa"/>
          </w:tcPr>
          <w:p w14:paraId="02BDDE0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Tải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lệ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sai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dạng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vượt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lượng</w:t>
            </w:r>
            <w:proofErr w:type="spellEnd"/>
          </w:p>
        </w:tc>
        <w:tc>
          <w:tcPr>
            <w:tcW w:w="1191" w:type="dxa"/>
          </w:tcPr>
          <w:p w14:paraId="48FC24B6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0C19365C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1851426F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4A04EE09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14</w:t>
            </w:r>
          </w:p>
        </w:tc>
        <w:tc>
          <w:tcPr>
            <w:tcW w:w="1644" w:type="dxa"/>
            <w:shd w:val="clear" w:color="auto" w:fill="F5F8FC"/>
          </w:tcPr>
          <w:p w14:paraId="3A2CAA4F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>/API</w:t>
            </w:r>
          </w:p>
        </w:tc>
        <w:tc>
          <w:tcPr>
            <w:tcW w:w="1984" w:type="dxa"/>
            <w:shd w:val="clear" w:color="auto" w:fill="F5F8FC"/>
          </w:tcPr>
          <w:p w14:paraId="5E8E66C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Từ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sai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URL </w:t>
            </w:r>
            <w:proofErr w:type="spellStart"/>
            <w:r>
              <w:rPr>
                <w:sz w:val="19"/>
              </w:rPr>
              <w:t>nguy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hiểm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18099E1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kiểu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thừa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liên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kết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hiểm</w:t>
            </w:r>
            <w:proofErr w:type="spellEnd"/>
          </w:p>
        </w:tc>
        <w:tc>
          <w:tcPr>
            <w:tcW w:w="1191" w:type="dxa"/>
            <w:shd w:val="clear" w:color="auto" w:fill="F5F8FC"/>
          </w:tcPr>
          <w:p w14:paraId="44036C64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52621876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0499C2BE" w14:textId="77777777">
        <w:trPr>
          <w:cantSplit/>
          <w:jc w:val="center"/>
        </w:trPr>
        <w:tc>
          <w:tcPr>
            <w:tcW w:w="737" w:type="dxa"/>
          </w:tcPr>
          <w:p w14:paraId="006E4E7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15</w:t>
            </w:r>
          </w:p>
        </w:tc>
        <w:tc>
          <w:tcPr>
            <w:tcW w:w="1644" w:type="dxa"/>
          </w:tcPr>
          <w:p w14:paraId="22C47F79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Bảo </w:t>
            </w:r>
            <w:proofErr w:type="spellStart"/>
            <w:r>
              <w:rPr>
                <w:sz w:val="19"/>
              </w:rPr>
              <w:t>mật</w:t>
            </w:r>
            <w:proofErr w:type="spellEnd"/>
          </w:p>
        </w:tc>
        <w:tc>
          <w:tcPr>
            <w:tcW w:w="1984" w:type="dxa"/>
          </w:tcPr>
          <w:p w14:paraId="675B1BC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Chặn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hai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lớp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bảo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mật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khẩu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truy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cập</w:t>
            </w:r>
            <w:proofErr w:type="spellEnd"/>
          </w:p>
        </w:tc>
        <w:tc>
          <w:tcPr>
            <w:tcW w:w="2041" w:type="dxa"/>
          </w:tcPr>
          <w:p w14:paraId="2D465A7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Vượt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quyền</w:t>
            </w:r>
            <w:proofErr w:type="spellEnd"/>
            <w:r>
              <w:rPr>
                <w:sz w:val="19"/>
              </w:rPr>
              <w:t xml:space="preserve"> qua API, </w:t>
            </w:r>
            <w:proofErr w:type="spellStart"/>
            <w:r>
              <w:rPr>
                <w:sz w:val="19"/>
              </w:rPr>
              <w:t>thao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tác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phép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hại</w:t>
            </w:r>
            <w:proofErr w:type="spellEnd"/>
          </w:p>
        </w:tc>
        <w:tc>
          <w:tcPr>
            <w:tcW w:w="1191" w:type="dxa"/>
          </w:tcPr>
          <w:p w14:paraId="7F090787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1872BBC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xâm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lập</w:t>
            </w:r>
            <w:proofErr w:type="spellEnd"/>
          </w:p>
        </w:tc>
      </w:tr>
      <w:tr w:rsidR="00926D5E" w14:paraId="18F0E51D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19D0AE8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16</w:t>
            </w:r>
          </w:p>
        </w:tc>
        <w:tc>
          <w:tcPr>
            <w:tcW w:w="1644" w:type="dxa"/>
            <w:shd w:val="clear" w:color="auto" w:fill="F5F8FC"/>
          </w:tcPr>
          <w:p w14:paraId="75C3E055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Responsive</w:t>
            </w:r>
          </w:p>
        </w:tc>
        <w:tc>
          <w:tcPr>
            <w:tcW w:w="1984" w:type="dxa"/>
            <w:shd w:val="clear" w:color="auto" w:fill="F5F8FC"/>
          </w:tcPr>
          <w:p w14:paraId="768209A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Bố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chỉnh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theo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kích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75BA01CB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Desktop, tablet, mobile 375×812</w:t>
            </w:r>
          </w:p>
        </w:tc>
        <w:tc>
          <w:tcPr>
            <w:tcW w:w="1191" w:type="dxa"/>
            <w:shd w:val="clear" w:color="auto" w:fill="F5F8FC"/>
          </w:tcPr>
          <w:p w14:paraId="7BE3C1C1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6B8CF070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353BE316" w14:textId="77777777">
        <w:trPr>
          <w:cantSplit/>
          <w:jc w:val="center"/>
        </w:trPr>
        <w:tc>
          <w:tcPr>
            <w:tcW w:w="737" w:type="dxa"/>
          </w:tcPr>
          <w:p w14:paraId="6C9236B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lastRenderedPageBreak/>
              <w:t>17</w:t>
            </w:r>
          </w:p>
        </w:tc>
        <w:tc>
          <w:tcPr>
            <w:tcW w:w="1644" w:type="dxa"/>
          </w:tcPr>
          <w:p w14:paraId="4049F8A0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Accessibility</w:t>
            </w:r>
          </w:p>
        </w:tc>
        <w:tc>
          <w:tcPr>
            <w:tcW w:w="1984" w:type="dxa"/>
          </w:tcPr>
          <w:p w14:paraId="70D3EC9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Nhãn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phím</w:t>
            </w:r>
            <w:proofErr w:type="spellEnd"/>
          </w:p>
        </w:tc>
        <w:tc>
          <w:tcPr>
            <w:tcW w:w="2041" w:type="dxa"/>
          </w:tcPr>
          <w:p w14:paraId="0D27335F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nhãn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tiêu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điểm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thứ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hướng</w:t>
            </w:r>
            <w:proofErr w:type="spellEnd"/>
          </w:p>
        </w:tc>
        <w:tc>
          <w:tcPr>
            <w:tcW w:w="1191" w:type="dxa"/>
          </w:tcPr>
          <w:p w14:paraId="33EA7C15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19"/>
              </w:rPr>
              <w:t xml:space="preserve">Đạt </w:t>
            </w:r>
            <w:proofErr w:type="spellStart"/>
            <w:r>
              <w:rPr>
                <w:b/>
                <w:color w:val="B06A00"/>
                <w:sz w:val="19"/>
              </w:rPr>
              <w:t>một</w:t>
            </w:r>
            <w:proofErr w:type="spellEnd"/>
            <w:r>
              <w:rPr>
                <w:b/>
                <w:color w:val="B06A00"/>
                <w:sz w:val="19"/>
              </w:rPr>
              <w:t xml:space="preserve"> </w:t>
            </w:r>
            <w:proofErr w:type="spellStart"/>
            <w:r>
              <w:rPr>
                <w:b/>
                <w:color w:val="B06A00"/>
                <w:sz w:val="19"/>
              </w:rPr>
              <w:t>phần</w:t>
            </w:r>
            <w:proofErr w:type="spellEnd"/>
          </w:p>
        </w:tc>
        <w:tc>
          <w:tcPr>
            <w:tcW w:w="1757" w:type="dxa"/>
          </w:tcPr>
          <w:p w14:paraId="45A710CA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Rà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thêm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một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số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màn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hình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quản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trị</w:t>
            </w:r>
            <w:proofErr w:type="spellEnd"/>
          </w:p>
        </w:tc>
      </w:tr>
      <w:tr w:rsidR="00926D5E" w14:paraId="6288606E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55838454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18</w:t>
            </w:r>
          </w:p>
        </w:tc>
        <w:tc>
          <w:tcPr>
            <w:tcW w:w="1644" w:type="dxa"/>
            <w:shd w:val="clear" w:color="auto" w:fill="F5F8FC"/>
          </w:tcPr>
          <w:p w14:paraId="3178735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SEO</w:t>
            </w:r>
          </w:p>
        </w:tc>
        <w:tc>
          <w:tcPr>
            <w:tcW w:w="1984" w:type="dxa"/>
            <w:shd w:val="clear" w:color="auto" w:fill="F5F8FC"/>
          </w:tcPr>
          <w:p w14:paraId="74EDAED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Nội</w:t>
            </w:r>
            <w:proofErr w:type="spellEnd"/>
            <w:r>
              <w:rPr>
                <w:sz w:val="19"/>
              </w:rPr>
              <w:t xml:space="preserve"> dung </w:t>
            </w:r>
            <w:proofErr w:type="spellStart"/>
            <w:r>
              <w:rPr>
                <w:sz w:val="19"/>
              </w:rPr>
              <w:t>sinh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sẵn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trúc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5D5A4174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Lighthouse, Rich Results</w:t>
            </w:r>
          </w:p>
        </w:tc>
        <w:tc>
          <w:tcPr>
            <w:tcW w:w="1191" w:type="dxa"/>
            <w:shd w:val="clear" w:color="auto" w:fill="F5F8FC"/>
          </w:tcPr>
          <w:p w14:paraId="6A8DF201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6289FBA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Đo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lại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nâng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tầng</w:t>
            </w:r>
            <w:proofErr w:type="spellEnd"/>
          </w:p>
        </w:tc>
      </w:tr>
      <w:tr w:rsidR="00926D5E" w14:paraId="29041619" w14:textId="77777777">
        <w:trPr>
          <w:cantSplit/>
          <w:jc w:val="center"/>
        </w:trPr>
        <w:tc>
          <w:tcPr>
            <w:tcW w:w="737" w:type="dxa"/>
          </w:tcPr>
          <w:p w14:paraId="24E8343A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19</w:t>
            </w:r>
          </w:p>
        </w:tc>
        <w:tc>
          <w:tcPr>
            <w:tcW w:w="1644" w:type="dxa"/>
          </w:tcPr>
          <w:p w14:paraId="7B286DDB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CSDL / migration</w:t>
            </w:r>
          </w:p>
        </w:tc>
        <w:tc>
          <w:tcPr>
            <w:tcW w:w="1984" w:type="dxa"/>
          </w:tcPr>
          <w:p w14:paraId="590B742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cấu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trúc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soát</w:t>
            </w:r>
            <w:proofErr w:type="spellEnd"/>
          </w:p>
        </w:tc>
        <w:tc>
          <w:tcPr>
            <w:tcW w:w="2041" w:type="dxa"/>
          </w:tcPr>
          <w:p w14:paraId="2772DC59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Áp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dụng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chuyển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đổi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môi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</w:p>
        </w:tc>
        <w:tc>
          <w:tcPr>
            <w:tcW w:w="1191" w:type="dxa"/>
          </w:tcPr>
          <w:p w14:paraId="7C7C0B4F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</w:tcPr>
          <w:p w14:paraId="3DCAD2C1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—</w:t>
            </w:r>
          </w:p>
        </w:tc>
      </w:tr>
      <w:tr w:rsidR="00926D5E" w14:paraId="7F7D9601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1CD08AB6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20</w:t>
            </w:r>
          </w:p>
        </w:tc>
        <w:tc>
          <w:tcPr>
            <w:tcW w:w="1644" w:type="dxa"/>
            <w:shd w:val="clear" w:color="auto" w:fill="F5F8FC"/>
          </w:tcPr>
          <w:p w14:paraId="0766227D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Backup/restore</w:t>
            </w:r>
          </w:p>
        </w:tc>
        <w:tc>
          <w:tcPr>
            <w:tcW w:w="1984" w:type="dxa"/>
            <w:shd w:val="clear" w:color="auto" w:fill="F5F8FC"/>
          </w:tcPr>
          <w:p w14:paraId="7445DBF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chì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chống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đè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nhầm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dữ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liệu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vận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hành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37157D29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20/20 </w:t>
            </w:r>
            <w:proofErr w:type="spellStart"/>
            <w:r>
              <w:rPr>
                <w:sz w:val="19"/>
              </w:rPr>
              <w:t>trường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hợp</w:t>
            </w:r>
            <w:proofErr w:type="spellEnd"/>
            <w:r>
              <w:rPr>
                <w:sz w:val="19"/>
              </w:rPr>
              <w:t xml:space="preserve"> an </w:t>
            </w:r>
            <w:proofErr w:type="spellStart"/>
            <w:r>
              <w:rPr>
                <w:sz w:val="19"/>
              </w:rPr>
              <w:t>toàn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phục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hồi</w:t>
            </w:r>
            <w:proofErr w:type="spellEnd"/>
            <w:r>
              <w:rPr>
                <w:sz w:val="19"/>
              </w:rPr>
              <w:t xml:space="preserve"> 31/07</w:t>
            </w:r>
          </w:p>
        </w:tc>
        <w:tc>
          <w:tcPr>
            <w:tcW w:w="1191" w:type="dxa"/>
            <w:shd w:val="clear" w:color="auto" w:fill="F5F8FC"/>
          </w:tcPr>
          <w:p w14:paraId="4E6F584C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19"/>
              </w:rPr>
              <w:t>Đạt</w:t>
            </w:r>
          </w:p>
        </w:tc>
        <w:tc>
          <w:tcPr>
            <w:tcW w:w="1757" w:type="dxa"/>
            <w:shd w:val="clear" w:color="auto" w:fill="F5F8FC"/>
          </w:tcPr>
          <w:p w14:paraId="209B439D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Sao </w:t>
            </w:r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ngoài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hệ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thống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lịch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diễn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tập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định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kỳ</w:t>
            </w:r>
            <w:proofErr w:type="spellEnd"/>
          </w:p>
        </w:tc>
      </w:tr>
      <w:tr w:rsidR="00926D5E" w14:paraId="741D9759" w14:textId="77777777">
        <w:trPr>
          <w:cantSplit/>
          <w:jc w:val="center"/>
        </w:trPr>
        <w:tc>
          <w:tcPr>
            <w:tcW w:w="737" w:type="dxa"/>
          </w:tcPr>
          <w:p w14:paraId="0FF09881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21</w:t>
            </w:r>
          </w:p>
        </w:tc>
        <w:tc>
          <w:tcPr>
            <w:tcW w:w="1644" w:type="dxa"/>
          </w:tcPr>
          <w:p w14:paraId="1C175552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CI/CD</w:t>
            </w:r>
          </w:p>
        </w:tc>
        <w:tc>
          <w:tcPr>
            <w:tcW w:w="1984" w:type="dxa"/>
          </w:tcPr>
          <w:p w14:paraId="4630F71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Chạy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tự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động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trước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triển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khai</w:t>
            </w:r>
            <w:proofErr w:type="spellEnd"/>
          </w:p>
        </w:tc>
        <w:tc>
          <w:tcPr>
            <w:tcW w:w="2041" w:type="dxa"/>
          </w:tcPr>
          <w:p w14:paraId="5F831D91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 xml:space="preserve">Quy </w:t>
            </w:r>
            <w:proofErr w:type="spellStart"/>
            <w:r>
              <w:rPr>
                <w:sz w:val="19"/>
              </w:rPr>
              <w:t>trình</w:t>
            </w:r>
            <w:proofErr w:type="spellEnd"/>
            <w:r>
              <w:rPr>
                <w:sz w:val="19"/>
              </w:rPr>
              <w:t xml:space="preserve"> E2E Full-stack #13 </w:t>
            </w:r>
            <w:proofErr w:type="spellStart"/>
            <w:r>
              <w:rPr>
                <w:sz w:val="19"/>
              </w:rPr>
              <w:t>trên</w:t>
            </w:r>
            <w:proofErr w:type="spellEnd"/>
            <w:r>
              <w:rPr>
                <w:sz w:val="19"/>
              </w:rPr>
              <w:t xml:space="preserve"> GitHub</w:t>
            </w:r>
          </w:p>
        </w:tc>
        <w:tc>
          <w:tcPr>
            <w:tcW w:w="1191" w:type="dxa"/>
          </w:tcPr>
          <w:p w14:paraId="44122E13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19"/>
              </w:rPr>
              <w:t xml:space="preserve">Đạt </w:t>
            </w:r>
            <w:proofErr w:type="spellStart"/>
            <w:r>
              <w:rPr>
                <w:b/>
                <w:color w:val="B06A00"/>
                <w:sz w:val="19"/>
              </w:rPr>
              <w:t>một</w:t>
            </w:r>
            <w:proofErr w:type="spellEnd"/>
            <w:r>
              <w:rPr>
                <w:b/>
                <w:color w:val="B06A00"/>
                <w:sz w:val="19"/>
              </w:rPr>
              <w:t xml:space="preserve"> </w:t>
            </w:r>
            <w:proofErr w:type="spellStart"/>
            <w:r>
              <w:rPr>
                <w:b/>
                <w:color w:val="B06A00"/>
                <w:sz w:val="19"/>
              </w:rPr>
              <w:t>phần</w:t>
            </w:r>
            <w:proofErr w:type="spellEnd"/>
          </w:p>
        </w:tc>
        <w:tc>
          <w:tcPr>
            <w:tcW w:w="1757" w:type="dxa"/>
          </w:tcPr>
          <w:p w14:paraId="087E660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lỗi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đóng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gói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trang</w:t>
            </w:r>
            <w:proofErr w:type="spellEnd"/>
            <w:r>
              <w:rPr>
                <w:sz w:val="19"/>
              </w:rPr>
              <w:t xml:space="preserve">; </w:t>
            </w:r>
            <w:proofErr w:type="spellStart"/>
            <w:r>
              <w:rPr>
                <w:sz w:val="19"/>
              </w:rPr>
              <w:t>đưa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sao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lưu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vào</w:t>
            </w:r>
            <w:proofErr w:type="spellEnd"/>
            <w:r>
              <w:rPr>
                <w:sz w:val="19"/>
              </w:rPr>
              <w:t xml:space="preserve"> CI</w:t>
            </w:r>
          </w:p>
        </w:tc>
      </w:tr>
      <w:tr w:rsidR="00926D5E" w14:paraId="354EE61A" w14:textId="77777777">
        <w:trPr>
          <w:cantSplit/>
          <w:jc w:val="center"/>
        </w:trPr>
        <w:tc>
          <w:tcPr>
            <w:tcW w:w="737" w:type="dxa"/>
            <w:shd w:val="clear" w:color="auto" w:fill="F5F8FC"/>
          </w:tcPr>
          <w:p w14:paraId="2E442BFE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22</w:t>
            </w:r>
          </w:p>
        </w:tc>
        <w:tc>
          <w:tcPr>
            <w:tcW w:w="1644" w:type="dxa"/>
            <w:shd w:val="clear" w:color="auto" w:fill="F5F8FC"/>
          </w:tcPr>
          <w:p w14:paraId="08587017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Concurrent requests</w:t>
            </w:r>
          </w:p>
        </w:tc>
        <w:tc>
          <w:tcPr>
            <w:tcW w:w="1984" w:type="dxa"/>
            <w:shd w:val="clear" w:color="auto" w:fill="F5F8FC"/>
          </w:tcPr>
          <w:p w14:paraId="43D0DA67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Xử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lý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nhiều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yêu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cầu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</w:p>
        </w:tc>
        <w:tc>
          <w:tcPr>
            <w:tcW w:w="2041" w:type="dxa"/>
            <w:shd w:val="clear" w:color="auto" w:fill="F5F8FC"/>
          </w:tcPr>
          <w:p w14:paraId="3E57762A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Chưa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có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riêng</w:t>
            </w:r>
            <w:proofErr w:type="spellEnd"/>
          </w:p>
        </w:tc>
        <w:tc>
          <w:tcPr>
            <w:tcW w:w="1191" w:type="dxa"/>
            <w:shd w:val="clear" w:color="auto" w:fill="F5F8FC"/>
          </w:tcPr>
          <w:p w14:paraId="3C5CED71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B06A00"/>
                <w:sz w:val="19"/>
              </w:rPr>
              <w:t>Chưa</w:t>
            </w:r>
            <w:proofErr w:type="spellEnd"/>
            <w:r>
              <w:rPr>
                <w:b/>
                <w:color w:val="B06A00"/>
                <w:sz w:val="19"/>
              </w:rPr>
              <w:t xml:space="preserve"> </w:t>
            </w:r>
            <w:proofErr w:type="spellStart"/>
            <w:r>
              <w:rPr>
                <w:b/>
                <w:color w:val="B06A00"/>
                <w:sz w:val="19"/>
              </w:rPr>
              <w:t>có</w:t>
            </w:r>
            <w:proofErr w:type="spellEnd"/>
            <w:r>
              <w:rPr>
                <w:b/>
                <w:color w:val="B06A00"/>
                <w:sz w:val="19"/>
              </w:rPr>
              <w:t xml:space="preserve"> </w:t>
            </w:r>
            <w:proofErr w:type="spellStart"/>
            <w:r>
              <w:rPr>
                <w:b/>
                <w:color w:val="B06A00"/>
                <w:sz w:val="19"/>
              </w:rPr>
              <w:t>kiểm</w:t>
            </w:r>
            <w:proofErr w:type="spellEnd"/>
            <w:r>
              <w:rPr>
                <w:b/>
                <w:color w:val="B06A00"/>
                <w:sz w:val="19"/>
              </w:rPr>
              <w:t xml:space="preserve"> </w:t>
            </w:r>
            <w:proofErr w:type="spellStart"/>
            <w:r>
              <w:rPr>
                <w:b/>
                <w:color w:val="B06A00"/>
                <w:sz w:val="19"/>
              </w:rPr>
              <w:t>thử</w:t>
            </w:r>
            <w:proofErr w:type="spellEnd"/>
            <w:r>
              <w:rPr>
                <w:b/>
                <w:color w:val="B06A00"/>
                <w:sz w:val="19"/>
              </w:rPr>
              <w:t xml:space="preserve"> </w:t>
            </w:r>
            <w:proofErr w:type="spellStart"/>
            <w:r>
              <w:rPr>
                <w:b/>
                <w:color w:val="B06A00"/>
                <w:sz w:val="19"/>
              </w:rPr>
              <w:t>riêng</w:t>
            </w:r>
            <w:proofErr w:type="spellEnd"/>
          </w:p>
        </w:tc>
        <w:tc>
          <w:tcPr>
            <w:tcW w:w="1757" w:type="dxa"/>
            <w:shd w:val="clear" w:color="auto" w:fill="F5F8FC"/>
          </w:tcPr>
          <w:p w14:paraId="540DED2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Bổ</w:t>
            </w:r>
            <w:proofErr w:type="spellEnd"/>
            <w:r>
              <w:rPr>
                <w:sz w:val="19"/>
              </w:rPr>
              <w:t xml:space="preserve"> sung </w:t>
            </w:r>
            <w:proofErr w:type="spellStart"/>
            <w:r>
              <w:rPr>
                <w:sz w:val="19"/>
              </w:rPr>
              <w:t>kịch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bản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</w:p>
        </w:tc>
      </w:tr>
      <w:tr w:rsidR="00926D5E" w14:paraId="6C10DA7D" w14:textId="77777777">
        <w:trPr>
          <w:cantSplit/>
          <w:jc w:val="center"/>
        </w:trPr>
        <w:tc>
          <w:tcPr>
            <w:tcW w:w="737" w:type="dxa"/>
          </w:tcPr>
          <w:p w14:paraId="2EDE487E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23</w:t>
            </w:r>
          </w:p>
        </w:tc>
        <w:tc>
          <w:tcPr>
            <w:tcW w:w="1644" w:type="dxa"/>
          </w:tcPr>
          <w:p w14:paraId="208FC378" w14:textId="77777777" w:rsidR="00926D5E" w:rsidRDefault="00000000">
            <w:pPr>
              <w:spacing w:before="40" w:after="40" w:line="269" w:lineRule="auto"/>
            </w:pPr>
            <w:r>
              <w:rPr>
                <w:sz w:val="19"/>
              </w:rPr>
              <w:t>Load testing</w:t>
            </w:r>
          </w:p>
        </w:tc>
        <w:tc>
          <w:tcPr>
            <w:tcW w:w="1984" w:type="dxa"/>
          </w:tcPr>
          <w:p w14:paraId="464AA73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Đánh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giá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khả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năng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chịu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tải</w:t>
            </w:r>
            <w:proofErr w:type="spellEnd"/>
          </w:p>
        </w:tc>
        <w:tc>
          <w:tcPr>
            <w:tcW w:w="2041" w:type="dxa"/>
          </w:tcPr>
          <w:p w14:paraId="38FCB90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Chưa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thực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hiện</w:t>
            </w:r>
            <w:proofErr w:type="spellEnd"/>
          </w:p>
        </w:tc>
        <w:tc>
          <w:tcPr>
            <w:tcW w:w="1191" w:type="dxa"/>
          </w:tcPr>
          <w:p w14:paraId="5253EEAE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B02121"/>
                <w:sz w:val="19"/>
              </w:rPr>
              <w:t>Chưa</w:t>
            </w:r>
            <w:proofErr w:type="spellEnd"/>
            <w:r>
              <w:rPr>
                <w:b/>
                <w:color w:val="B02121"/>
                <w:sz w:val="19"/>
              </w:rPr>
              <w:t xml:space="preserve"> </w:t>
            </w:r>
            <w:proofErr w:type="spellStart"/>
            <w:r>
              <w:rPr>
                <w:b/>
                <w:color w:val="B02121"/>
                <w:sz w:val="19"/>
              </w:rPr>
              <w:t>thực</w:t>
            </w:r>
            <w:proofErr w:type="spellEnd"/>
            <w:r>
              <w:rPr>
                <w:b/>
                <w:color w:val="B02121"/>
                <w:sz w:val="19"/>
              </w:rPr>
              <w:t xml:space="preserve"> </w:t>
            </w:r>
            <w:proofErr w:type="spellStart"/>
            <w:r>
              <w:rPr>
                <w:b/>
                <w:color w:val="B02121"/>
                <w:sz w:val="19"/>
              </w:rPr>
              <w:t>hiện</w:t>
            </w:r>
            <w:proofErr w:type="spellEnd"/>
          </w:p>
        </w:tc>
        <w:tc>
          <w:tcPr>
            <w:tcW w:w="1757" w:type="dxa"/>
          </w:tcPr>
          <w:p w14:paraId="78F8639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19"/>
              </w:rPr>
              <w:t>Kiểm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thử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tải</w:t>
            </w:r>
            <w:proofErr w:type="spellEnd"/>
            <w:r>
              <w:rPr>
                <w:sz w:val="19"/>
              </w:rPr>
              <w:t xml:space="preserve"> 50–100 </w:t>
            </w:r>
            <w:proofErr w:type="spellStart"/>
            <w:r>
              <w:rPr>
                <w:sz w:val="19"/>
              </w:rPr>
              <w:t>người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dùng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đồng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thời</w:t>
            </w:r>
            <w:proofErr w:type="spellEnd"/>
          </w:p>
        </w:tc>
      </w:tr>
    </w:tbl>
    <w:p w14:paraId="5D9AD064" w14:textId="77777777" w:rsidR="00926D5E" w:rsidRDefault="00926D5E">
      <w:pPr>
        <w:spacing w:after="120"/>
      </w:pPr>
    </w:p>
    <w:p w14:paraId="17396439" w14:textId="77777777" w:rsidR="00926D5E" w:rsidRDefault="00000000">
      <w:pPr>
        <w:pStyle w:val="u1"/>
        <w:pageBreakBefore/>
        <w:spacing w:before="0"/>
      </w:pPr>
      <w:bookmarkStart w:id="17" w:name="_Toc24208"/>
      <w:r>
        <w:lastRenderedPageBreak/>
        <w:t>7. MA TRẬN TIẾN ĐỘ</w:t>
      </w:r>
      <w:bookmarkEnd w:id="17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494"/>
        <w:gridCol w:w="2268"/>
        <w:gridCol w:w="1531"/>
        <w:gridCol w:w="1134"/>
      </w:tblGrid>
      <w:tr w:rsidR="00926D5E" w14:paraId="6BAC6E6D" w14:textId="77777777">
        <w:trPr>
          <w:cantSplit/>
          <w:tblHeader/>
          <w:jc w:val="center"/>
        </w:trPr>
        <w:tc>
          <w:tcPr>
            <w:tcW w:w="1928" w:type="dxa"/>
            <w:shd w:val="clear" w:color="auto" w:fill="DCE6F1"/>
          </w:tcPr>
          <w:p w14:paraId="0FC694A9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Hạng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mục</w:t>
            </w:r>
            <w:proofErr w:type="spellEnd"/>
          </w:p>
        </w:tc>
        <w:tc>
          <w:tcPr>
            <w:tcW w:w="2494" w:type="dxa"/>
            <w:shd w:val="clear" w:color="auto" w:fill="DCE6F1"/>
          </w:tcPr>
          <w:p w14:paraId="5041C27A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Đã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hoàn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tất</w:t>
            </w:r>
            <w:proofErr w:type="spellEnd"/>
          </w:p>
        </w:tc>
        <w:tc>
          <w:tcPr>
            <w:tcW w:w="2268" w:type="dxa"/>
            <w:shd w:val="clear" w:color="auto" w:fill="DCE6F1"/>
          </w:tcPr>
          <w:p w14:paraId="05CEAD2C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Còn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mở</w:t>
            </w:r>
            <w:proofErr w:type="spellEnd"/>
          </w:p>
        </w:tc>
        <w:tc>
          <w:tcPr>
            <w:tcW w:w="1531" w:type="dxa"/>
            <w:shd w:val="clear" w:color="auto" w:fill="DCE6F1"/>
          </w:tcPr>
          <w:p w14:paraId="64D62535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Trạng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thái</w:t>
            </w:r>
            <w:proofErr w:type="spellEnd"/>
          </w:p>
        </w:tc>
        <w:tc>
          <w:tcPr>
            <w:tcW w:w="1134" w:type="dxa"/>
            <w:shd w:val="clear" w:color="auto" w:fill="DCE6F1"/>
          </w:tcPr>
          <w:p w14:paraId="065E5340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Ưu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tiên</w:t>
            </w:r>
            <w:proofErr w:type="spellEnd"/>
          </w:p>
        </w:tc>
      </w:tr>
      <w:tr w:rsidR="00926D5E" w14:paraId="7F63EB59" w14:textId="77777777">
        <w:trPr>
          <w:cantSplit/>
          <w:jc w:val="center"/>
        </w:trPr>
        <w:tc>
          <w:tcPr>
            <w:tcW w:w="1928" w:type="dxa"/>
          </w:tcPr>
          <w:p w14:paraId="511543EF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Website </w:t>
            </w:r>
            <w:proofErr w:type="spellStart"/>
            <w:r>
              <w:rPr>
                <w:sz w:val="20"/>
              </w:rPr>
              <w:t>công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</w:p>
        </w:tc>
        <w:tc>
          <w:tcPr>
            <w:tcW w:w="2494" w:type="dxa"/>
          </w:tcPr>
          <w:p w14:paraId="37DBF6E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, song </w:t>
            </w:r>
            <w:proofErr w:type="spellStart"/>
            <w:r>
              <w:rPr>
                <w:sz w:val="20"/>
              </w:rPr>
              <w:t>ngữ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tìm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kiếm</w:t>
            </w:r>
            <w:proofErr w:type="spellEnd"/>
          </w:p>
        </w:tc>
        <w:tc>
          <w:tcPr>
            <w:tcW w:w="2268" w:type="dxa"/>
          </w:tcPr>
          <w:p w14:paraId="0C9ABB0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họa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tế</w:t>
            </w:r>
            <w:proofErr w:type="spellEnd"/>
          </w:p>
        </w:tc>
        <w:tc>
          <w:tcPr>
            <w:tcW w:w="1531" w:type="dxa"/>
          </w:tcPr>
          <w:p w14:paraId="2706CD19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20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</w:tcPr>
          <w:p w14:paraId="4AF6F6B9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20"/>
              </w:rPr>
              <w:t xml:space="preserve">Trung </w:t>
            </w:r>
            <w:proofErr w:type="spellStart"/>
            <w:r>
              <w:rPr>
                <w:b/>
                <w:color w:val="B06A00"/>
                <w:sz w:val="20"/>
              </w:rPr>
              <w:t>bình</w:t>
            </w:r>
            <w:proofErr w:type="spellEnd"/>
          </w:p>
        </w:tc>
      </w:tr>
      <w:tr w:rsidR="00926D5E" w14:paraId="7B50C932" w14:textId="77777777">
        <w:trPr>
          <w:cantSplit/>
          <w:jc w:val="center"/>
        </w:trPr>
        <w:tc>
          <w:tcPr>
            <w:tcW w:w="1928" w:type="dxa"/>
            <w:shd w:val="clear" w:color="auto" w:fill="F5F8FC"/>
          </w:tcPr>
          <w:p w14:paraId="3748B4DC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Trang </w:t>
            </w:r>
            <w:proofErr w:type="spellStart"/>
            <w:r>
              <w:rPr>
                <w:sz w:val="20"/>
              </w:rPr>
              <w:t>quản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trị</w:t>
            </w:r>
            <w:proofErr w:type="spellEnd"/>
            <w:r>
              <w:rPr>
                <w:sz w:val="20"/>
              </w:rPr>
              <w:t xml:space="preserve"> CMS</w:t>
            </w:r>
          </w:p>
        </w:tc>
        <w:tc>
          <w:tcPr>
            <w:tcW w:w="2494" w:type="dxa"/>
            <w:shd w:val="clear" w:color="auto" w:fill="F5F8FC"/>
          </w:tcPr>
          <w:p w14:paraId="7B4F3BC0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Quản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dung,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, banner,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</w:p>
        </w:tc>
        <w:tc>
          <w:tcPr>
            <w:tcW w:w="2268" w:type="dxa"/>
            <w:shd w:val="clear" w:color="auto" w:fill="F5F8FC"/>
          </w:tcPr>
          <w:p w14:paraId="29B4412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</w:p>
        </w:tc>
        <w:tc>
          <w:tcPr>
            <w:tcW w:w="1531" w:type="dxa"/>
            <w:shd w:val="clear" w:color="auto" w:fill="F5F8FC"/>
          </w:tcPr>
          <w:p w14:paraId="0334D163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20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  <w:shd w:val="clear" w:color="auto" w:fill="F5F8FC"/>
          </w:tcPr>
          <w:p w14:paraId="1C517060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E7A3C"/>
                <w:sz w:val="20"/>
              </w:rPr>
              <w:t>Thấp</w:t>
            </w:r>
            <w:proofErr w:type="spellEnd"/>
          </w:p>
        </w:tc>
      </w:tr>
      <w:tr w:rsidR="00926D5E" w14:paraId="1785F456" w14:textId="77777777">
        <w:trPr>
          <w:cantSplit/>
          <w:jc w:val="center"/>
        </w:trPr>
        <w:tc>
          <w:tcPr>
            <w:tcW w:w="1928" w:type="dxa"/>
          </w:tcPr>
          <w:p w14:paraId="65438E7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</w:p>
        </w:tc>
        <w:tc>
          <w:tcPr>
            <w:tcW w:w="2494" w:type="dxa"/>
          </w:tcPr>
          <w:p w14:paraId="6BBCEBC1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Ba </w:t>
            </w:r>
            <w:proofErr w:type="spellStart"/>
            <w:r>
              <w:rPr>
                <w:sz w:val="20"/>
              </w:rPr>
              <w:t>vai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trò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hồi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phiên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khoản</w:t>
            </w:r>
            <w:proofErr w:type="spellEnd"/>
          </w:p>
        </w:tc>
        <w:tc>
          <w:tcPr>
            <w:tcW w:w="2268" w:type="dxa"/>
          </w:tcPr>
          <w:p w14:paraId="49AD2F5E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31" w:type="dxa"/>
          </w:tcPr>
          <w:p w14:paraId="13FF047D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20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</w:tcPr>
          <w:p w14:paraId="395BF2FF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E7A3C"/>
                <w:sz w:val="20"/>
              </w:rPr>
              <w:t>Thấp</w:t>
            </w:r>
            <w:proofErr w:type="spellEnd"/>
          </w:p>
        </w:tc>
      </w:tr>
      <w:tr w:rsidR="00926D5E" w14:paraId="4028117F" w14:textId="77777777">
        <w:trPr>
          <w:cantSplit/>
          <w:jc w:val="center"/>
        </w:trPr>
        <w:tc>
          <w:tcPr>
            <w:tcW w:w="1928" w:type="dxa"/>
            <w:shd w:val="clear" w:color="auto" w:fill="F5F8FC"/>
          </w:tcPr>
          <w:p w14:paraId="08FB369A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Quy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</w:p>
        </w:tc>
        <w:tc>
          <w:tcPr>
            <w:tcW w:w="2494" w:type="dxa"/>
            <w:shd w:val="clear" w:color="auto" w:fill="F5F8FC"/>
          </w:tcPr>
          <w:p w14:paraId="286A5DA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Bậc</w:t>
            </w:r>
            <w:proofErr w:type="spellEnd"/>
            <w:r>
              <w:rPr>
                <w:sz w:val="20"/>
              </w:rPr>
              <w:t xml:space="preserve"> thang </w:t>
            </w:r>
            <w:proofErr w:type="spellStart"/>
            <w:r>
              <w:rPr>
                <w:sz w:val="20"/>
              </w:rPr>
              <w:t>duyệt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nội</w:t>
            </w:r>
            <w:proofErr w:type="spellEnd"/>
            <w:r>
              <w:rPr>
                <w:sz w:val="20"/>
              </w:rPr>
              <w:t xml:space="preserve"> dung</w:t>
            </w:r>
          </w:p>
        </w:tc>
        <w:tc>
          <w:tcPr>
            <w:tcW w:w="2268" w:type="dxa"/>
            <w:shd w:val="clear" w:color="auto" w:fill="F5F8FC"/>
          </w:tcPr>
          <w:p w14:paraId="1396BF5C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531" w:type="dxa"/>
            <w:shd w:val="clear" w:color="auto" w:fill="F5F8FC"/>
          </w:tcPr>
          <w:p w14:paraId="1937E60B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20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  <w:shd w:val="clear" w:color="auto" w:fill="F5F8FC"/>
          </w:tcPr>
          <w:p w14:paraId="108101A0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E7A3C"/>
                <w:sz w:val="20"/>
              </w:rPr>
              <w:t>Thấp</w:t>
            </w:r>
            <w:proofErr w:type="spellEnd"/>
          </w:p>
        </w:tc>
      </w:tr>
      <w:tr w:rsidR="00926D5E" w14:paraId="6DD03F7E" w14:textId="77777777">
        <w:trPr>
          <w:cantSplit/>
          <w:jc w:val="center"/>
        </w:trPr>
        <w:tc>
          <w:tcPr>
            <w:tcW w:w="1928" w:type="dxa"/>
          </w:tcPr>
          <w:p w14:paraId="5C33FBB8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Tiếp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</w:p>
        </w:tc>
        <w:tc>
          <w:tcPr>
            <w:tcW w:w="2494" w:type="dxa"/>
          </w:tcPr>
          <w:p w14:paraId="514C9FBA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Lưu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gửi</w:t>
            </w:r>
            <w:proofErr w:type="spellEnd"/>
            <w:r>
              <w:rPr>
                <w:sz w:val="20"/>
              </w:rPr>
              <w:t xml:space="preserve"> email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chịu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email</w:t>
            </w:r>
          </w:p>
        </w:tc>
        <w:tc>
          <w:tcPr>
            <w:tcW w:w="2268" w:type="dxa"/>
          </w:tcPr>
          <w:p w14:paraId="0398934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email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thức</w:t>
            </w:r>
            <w:proofErr w:type="spellEnd"/>
          </w:p>
        </w:tc>
        <w:tc>
          <w:tcPr>
            <w:tcW w:w="1531" w:type="dxa"/>
          </w:tcPr>
          <w:p w14:paraId="0F565260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20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</w:tcPr>
          <w:p w14:paraId="7DA2E8F7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20"/>
              </w:rPr>
              <w:t xml:space="preserve">Trung </w:t>
            </w:r>
            <w:proofErr w:type="spellStart"/>
            <w:r>
              <w:rPr>
                <w:b/>
                <w:color w:val="B06A00"/>
                <w:sz w:val="20"/>
              </w:rPr>
              <w:t>bình</w:t>
            </w:r>
            <w:proofErr w:type="spellEnd"/>
          </w:p>
        </w:tc>
      </w:tr>
      <w:tr w:rsidR="00926D5E" w14:paraId="099A233A" w14:textId="77777777">
        <w:trPr>
          <w:cantSplit/>
          <w:jc w:val="center"/>
        </w:trPr>
        <w:tc>
          <w:tcPr>
            <w:tcW w:w="1928" w:type="dxa"/>
            <w:shd w:val="clear" w:color="auto" w:fill="F5F8FC"/>
          </w:tcPr>
          <w:p w14:paraId="6920B709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Bảo </w:t>
            </w:r>
            <w:proofErr w:type="spellStart"/>
            <w:r>
              <w:rPr>
                <w:sz w:val="20"/>
              </w:rPr>
              <w:t>mật</w:t>
            </w:r>
            <w:proofErr w:type="spellEnd"/>
          </w:p>
        </w:tc>
        <w:tc>
          <w:tcPr>
            <w:tcW w:w="2494" w:type="dxa"/>
            <w:shd w:val="clear" w:color="auto" w:fill="F5F8FC"/>
          </w:tcPr>
          <w:p w14:paraId="271AD4A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Chặn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lớp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vào</w:t>
            </w:r>
            <w:proofErr w:type="spellEnd"/>
          </w:p>
        </w:tc>
        <w:tc>
          <w:tcPr>
            <w:tcW w:w="2268" w:type="dxa"/>
            <w:shd w:val="clear" w:color="auto" w:fill="F5F8FC"/>
          </w:tcPr>
          <w:p w14:paraId="4B5BB75F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siết</w:t>
            </w:r>
            <w:proofErr w:type="spellEnd"/>
            <w:r>
              <w:rPr>
                <w:sz w:val="20"/>
              </w:rPr>
              <w:t xml:space="preserve"> CSP</w:t>
            </w:r>
          </w:p>
        </w:tc>
        <w:tc>
          <w:tcPr>
            <w:tcW w:w="1531" w:type="dxa"/>
            <w:shd w:val="clear" w:color="auto" w:fill="F5F8FC"/>
          </w:tcPr>
          <w:p w14:paraId="189688A9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E7A3C"/>
                <w:sz w:val="20"/>
              </w:rPr>
              <w:t>Gần</w:t>
            </w:r>
            <w:proofErr w:type="spellEnd"/>
            <w:r>
              <w:rPr>
                <w:b/>
                <w:color w:val="1E7A3C"/>
                <w:sz w:val="20"/>
              </w:rPr>
              <w:t xml:space="preserve"> </w:t>
            </w:r>
            <w:proofErr w:type="spellStart"/>
            <w:r>
              <w:rPr>
                <w:b/>
                <w:color w:val="1E7A3C"/>
                <w:sz w:val="20"/>
              </w:rPr>
              <w:t>hoàn</w:t>
            </w:r>
            <w:proofErr w:type="spellEnd"/>
            <w:r>
              <w:rPr>
                <w:b/>
                <w:color w:val="1E7A3C"/>
                <w:sz w:val="20"/>
              </w:rPr>
              <w:t xml:space="preserve">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  <w:shd w:val="clear" w:color="auto" w:fill="F5F8FC"/>
          </w:tcPr>
          <w:p w14:paraId="62058A5E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</w:tr>
      <w:tr w:rsidR="00926D5E" w14:paraId="56DE4DAE" w14:textId="77777777">
        <w:trPr>
          <w:cantSplit/>
          <w:jc w:val="center"/>
        </w:trPr>
        <w:tc>
          <w:tcPr>
            <w:tcW w:w="1928" w:type="dxa"/>
          </w:tcPr>
          <w:p w14:paraId="79460AD5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</w:p>
        </w:tc>
        <w:tc>
          <w:tcPr>
            <w:tcW w:w="2494" w:type="dxa"/>
          </w:tcPr>
          <w:p w14:paraId="0F1A986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chì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diễn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hồi</w:t>
            </w:r>
            <w:proofErr w:type="spellEnd"/>
            <w:r>
              <w:rPr>
                <w:sz w:val="20"/>
              </w:rPr>
              <w:t xml:space="preserve"> 31/07</w:t>
            </w:r>
          </w:p>
        </w:tc>
        <w:tc>
          <w:tcPr>
            <w:tcW w:w="2268" w:type="dxa"/>
          </w:tcPr>
          <w:p w14:paraId="0A544C42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Sao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diễn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</w:p>
        </w:tc>
        <w:tc>
          <w:tcPr>
            <w:tcW w:w="1531" w:type="dxa"/>
          </w:tcPr>
          <w:p w14:paraId="5EFE27FD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E7A3C"/>
                <w:sz w:val="20"/>
              </w:rPr>
              <w:t>Gần</w:t>
            </w:r>
            <w:proofErr w:type="spellEnd"/>
            <w:r>
              <w:rPr>
                <w:b/>
                <w:color w:val="1E7A3C"/>
                <w:sz w:val="20"/>
              </w:rPr>
              <w:t xml:space="preserve"> </w:t>
            </w:r>
            <w:proofErr w:type="spellStart"/>
            <w:r>
              <w:rPr>
                <w:b/>
                <w:color w:val="1E7A3C"/>
                <w:sz w:val="20"/>
              </w:rPr>
              <w:t>hoàn</w:t>
            </w:r>
            <w:proofErr w:type="spellEnd"/>
            <w:r>
              <w:rPr>
                <w:b/>
                <w:color w:val="1E7A3C"/>
                <w:sz w:val="20"/>
              </w:rPr>
              <w:t xml:space="preserve">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</w:tcPr>
          <w:p w14:paraId="5750EE99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</w:tr>
      <w:tr w:rsidR="00926D5E" w14:paraId="0721A950" w14:textId="77777777">
        <w:trPr>
          <w:cantSplit/>
          <w:jc w:val="center"/>
        </w:trPr>
        <w:tc>
          <w:tcPr>
            <w:tcW w:w="1928" w:type="dxa"/>
            <w:shd w:val="clear" w:color="auto" w:fill="F5F8FC"/>
          </w:tcPr>
          <w:p w14:paraId="2956EDD8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SEO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năng</w:t>
            </w:r>
            <w:proofErr w:type="spellEnd"/>
          </w:p>
        </w:tc>
        <w:tc>
          <w:tcPr>
            <w:tcW w:w="2494" w:type="dxa"/>
            <w:shd w:val="clear" w:color="auto" w:fill="F5F8FC"/>
          </w:tcPr>
          <w:p w14:paraId="06EF44F3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Lighthouse,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trúc</w:t>
            </w:r>
            <w:proofErr w:type="spellEnd"/>
          </w:p>
        </w:tc>
        <w:tc>
          <w:tcPr>
            <w:tcW w:w="2268" w:type="dxa"/>
            <w:shd w:val="clear" w:color="auto" w:fill="F5F8FC"/>
          </w:tcPr>
          <w:p w14:paraId="2434CAB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Đo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</w:p>
        </w:tc>
        <w:tc>
          <w:tcPr>
            <w:tcW w:w="1531" w:type="dxa"/>
            <w:shd w:val="clear" w:color="auto" w:fill="F5F8FC"/>
          </w:tcPr>
          <w:p w14:paraId="185176F2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1E7A3C"/>
                <w:sz w:val="20"/>
              </w:rPr>
              <w:t xml:space="preserve">Hoàn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  <w:shd w:val="clear" w:color="auto" w:fill="F5F8FC"/>
          </w:tcPr>
          <w:p w14:paraId="084CD8B1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20"/>
              </w:rPr>
              <w:t xml:space="preserve">Trung </w:t>
            </w:r>
            <w:proofErr w:type="spellStart"/>
            <w:r>
              <w:rPr>
                <w:b/>
                <w:color w:val="B06A00"/>
                <w:sz w:val="20"/>
              </w:rPr>
              <w:t>bình</w:t>
            </w:r>
            <w:proofErr w:type="spellEnd"/>
          </w:p>
        </w:tc>
      </w:tr>
      <w:tr w:rsidR="00926D5E" w14:paraId="5AC94339" w14:textId="77777777">
        <w:trPr>
          <w:cantSplit/>
          <w:jc w:val="center"/>
        </w:trPr>
        <w:tc>
          <w:tcPr>
            <w:tcW w:w="1928" w:type="dxa"/>
          </w:tcPr>
          <w:p w14:paraId="31691F9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(CI/CD)</w:t>
            </w:r>
          </w:p>
        </w:tc>
        <w:tc>
          <w:tcPr>
            <w:tcW w:w="2494" w:type="dxa"/>
          </w:tcPr>
          <w:p w14:paraId="28ED4F7A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Quy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thức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công</w:t>
            </w:r>
            <w:proofErr w:type="spellEnd"/>
          </w:p>
        </w:tc>
        <w:tc>
          <w:tcPr>
            <w:tcW w:w="2268" w:type="dxa"/>
          </w:tcPr>
          <w:p w14:paraId="330EC593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trang</w:t>
            </w:r>
            <w:proofErr w:type="spellEnd"/>
          </w:p>
        </w:tc>
        <w:tc>
          <w:tcPr>
            <w:tcW w:w="1531" w:type="dxa"/>
          </w:tcPr>
          <w:p w14:paraId="58BE7277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B06A00"/>
                <w:sz w:val="20"/>
              </w:rPr>
              <w:t>Đang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triển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khai</w:t>
            </w:r>
            <w:proofErr w:type="spellEnd"/>
          </w:p>
        </w:tc>
        <w:tc>
          <w:tcPr>
            <w:tcW w:w="1134" w:type="dxa"/>
          </w:tcPr>
          <w:p w14:paraId="1D3A25CF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</w:tr>
      <w:tr w:rsidR="00926D5E" w14:paraId="65B8A91B" w14:textId="77777777">
        <w:trPr>
          <w:cantSplit/>
          <w:jc w:val="center"/>
        </w:trPr>
        <w:tc>
          <w:tcPr>
            <w:tcW w:w="1928" w:type="dxa"/>
            <w:shd w:val="clear" w:color="auto" w:fill="F5F8FC"/>
          </w:tcPr>
          <w:p w14:paraId="7624D76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</w:p>
        </w:tc>
        <w:tc>
          <w:tcPr>
            <w:tcW w:w="2494" w:type="dxa"/>
            <w:shd w:val="clear" w:color="auto" w:fill="F5F8FC"/>
          </w:tcPr>
          <w:p w14:paraId="7E690B6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án</w:t>
            </w:r>
            <w:proofErr w:type="spellEnd"/>
          </w:p>
        </w:tc>
        <w:tc>
          <w:tcPr>
            <w:tcW w:w="2268" w:type="dxa"/>
            <w:shd w:val="clear" w:color="auto" w:fill="F5F8FC"/>
          </w:tcPr>
          <w:p w14:paraId="1EE8094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Sentry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</w:p>
        </w:tc>
        <w:tc>
          <w:tcPr>
            <w:tcW w:w="1531" w:type="dxa"/>
            <w:shd w:val="clear" w:color="auto" w:fill="F5F8FC"/>
          </w:tcPr>
          <w:p w14:paraId="46B89094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B06A00"/>
                <w:sz w:val="20"/>
              </w:rPr>
              <w:t>Chờ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cấu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hình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bên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ngoài</w:t>
            </w:r>
            <w:proofErr w:type="spellEnd"/>
          </w:p>
        </w:tc>
        <w:tc>
          <w:tcPr>
            <w:tcW w:w="1134" w:type="dxa"/>
            <w:shd w:val="clear" w:color="auto" w:fill="F5F8FC"/>
          </w:tcPr>
          <w:p w14:paraId="318F68EA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</w:tr>
      <w:tr w:rsidR="00926D5E" w14:paraId="05AC8B90" w14:textId="77777777">
        <w:trPr>
          <w:cantSplit/>
          <w:jc w:val="center"/>
        </w:trPr>
        <w:tc>
          <w:tcPr>
            <w:tcW w:w="1928" w:type="dxa"/>
          </w:tcPr>
          <w:p w14:paraId="783C515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CSDL</w:t>
            </w:r>
          </w:p>
        </w:tc>
        <w:tc>
          <w:tcPr>
            <w:tcW w:w="2494" w:type="dxa"/>
          </w:tcPr>
          <w:p w14:paraId="3D086878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chạy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miễn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</w:t>
            </w:r>
            <w:proofErr w:type="spellEnd"/>
          </w:p>
        </w:tc>
        <w:tc>
          <w:tcPr>
            <w:tcW w:w="2268" w:type="dxa"/>
          </w:tcPr>
          <w:p w14:paraId="069C878F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Render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PostgreSQL</w:t>
            </w:r>
          </w:p>
        </w:tc>
        <w:tc>
          <w:tcPr>
            <w:tcW w:w="1531" w:type="dxa"/>
          </w:tcPr>
          <w:p w14:paraId="3E0922C2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B06A00"/>
                <w:sz w:val="20"/>
              </w:rPr>
              <w:t>Chờ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cấu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hình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bên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ngoài</w:t>
            </w:r>
            <w:proofErr w:type="spellEnd"/>
          </w:p>
        </w:tc>
        <w:tc>
          <w:tcPr>
            <w:tcW w:w="1134" w:type="dxa"/>
          </w:tcPr>
          <w:p w14:paraId="7F8753F3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</w:tr>
      <w:tr w:rsidR="00926D5E" w14:paraId="0D60E10F" w14:textId="77777777">
        <w:trPr>
          <w:cantSplit/>
          <w:jc w:val="center"/>
        </w:trPr>
        <w:tc>
          <w:tcPr>
            <w:tcW w:w="1928" w:type="dxa"/>
            <w:shd w:val="clear" w:color="auto" w:fill="F5F8FC"/>
          </w:tcPr>
          <w:p w14:paraId="4772D792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(UAT)</w:t>
            </w:r>
          </w:p>
        </w:tc>
        <w:tc>
          <w:tcPr>
            <w:tcW w:w="2494" w:type="dxa"/>
            <w:shd w:val="clear" w:color="auto" w:fill="F5F8FC"/>
          </w:tcPr>
          <w:p w14:paraId="1BC4E817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chuẩn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bị</w:t>
            </w:r>
            <w:proofErr w:type="spellEnd"/>
          </w:p>
        </w:tc>
        <w:tc>
          <w:tcPr>
            <w:tcW w:w="2268" w:type="dxa"/>
            <w:shd w:val="clear" w:color="auto" w:fill="F5F8FC"/>
          </w:tcPr>
          <w:p w14:paraId="6C086AF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Thực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với</w:t>
            </w:r>
            <w:proofErr w:type="spellEnd"/>
            <w:r>
              <w:rPr>
                <w:sz w:val="20"/>
              </w:rPr>
              <w:t xml:space="preserve"> Editor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Admin </w:t>
            </w:r>
            <w:proofErr w:type="spellStart"/>
            <w:r>
              <w:rPr>
                <w:sz w:val="20"/>
              </w:rPr>
              <w:t>thật</w:t>
            </w:r>
            <w:proofErr w:type="spellEnd"/>
          </w:p>
        </w:tc>
        <w:tc>
          <w:tcPr>
            <w:tcW w:w="1531" w:type="dxa"/>
            <w:shd w:val="clear" w:color="auto" w:fill="F5F8FC"/>
          </w:tcPr>
          <w:p w14:paraId="19FD1AF8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B06A00"/>
                <w:sz w:val="20"/>
              </w:rPr>
              <w:t>Đang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triển</w:t>
            </w:r>
            <w:proofErr w:type="spellEnd"/>
            <w:r>
              <w:rPr>
                <w:b/>
                <w:color w:val="B06A00"/>
                <w:sz w:val="20"/>
              </w:rPr>
              <w:t xml:space="preserve"> </w:t>
            </w:r>
            <w:proofErr w:type="spellStart"/>
            <w:r>
              <w:rPr>
                <w:b/>
                <w:color w:val="B06A00"/>
                <w:sz w:val="20"/>
              </w:rPr>
              <w:t>khai</w:t>
            </w:r>
            <w:proofErr w:type="spellEnd"/>
          </w:p>
        </w:tc>
        <w:tc>
          <w:tcPr>
            <w:tcW w:w="1134" w:type="dxa"/>
            <w:shd w:val="clear" w:color="auto" w:fill="F5F8FC"/>
          </w:tcPr>
          <w:p w14:paraId="1E005245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</w:tr>
      <w:tr w:rsidR="00926D5E" w14:paraId="21B9139E" w14:textId="77777777">
        <w:trPr>
          <w:cantSplit/>
          <w:jc w:val="center"/>
        </w:trPr>
        <w:tc>
          <w:tcPr>
            <w:tcW w:w="1928" w:type="dxa"/>
          </w:tcPr>
          <w:p w14:paraId="58A6B492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Tài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</w:p>
        </w:tc>
        <w:tc>
          <w:tcPr>
            <w:tcW w:w="2494" w:type="dxa"/>
          </w:tcPr>
          <w:p w14:paraId="0E6A20C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Bộ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giao</w:t>
            </w:r>
            <w:proofErr w:type="spellEnd"/>
          </w:p>
        </w:tc>
        <w:tc>
          <w:tcPr>
            <w:tcW w:w="2268" w:type="dxa"/>
          </w:tcPr>
          <w:p w14:paraId="18774C2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sửa</w:t>
            </w:r>
            <w:proofErr w:type="spellEnd"/>
            <w:r>
              <w:rPr>
                <w:sz w:val="20"/>
              </w:rPr>
              <w:t xml:space="preserve"> 2 </w:t>
            </w:r>
            <w:proofErr w:type="spellStart"/>
            <w:r>
              <w:rPr>
                <w:sz w:val="20"/>
              </w:rPr>
              <w:t>liên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hỏng</w:t>
            </w:r>
            <w:proofErr w:type="spellEnd"/>
          </w:p>
        </w:tc>
        <w:tc>
          <w:tcPr>
            <w:tcW w:w="1531" w:type="dxa"/>
          </w:tcPr>
          <w:p w14:paraId="33B23FCD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E7A3C"/>
                <w:sz w:val="20"/>
              </w:rPr>
              <w:t>Gần</w:t>
            </w:r>
            <w:proofErr w:type="spellEnd"/>
            <w:r>
              <w:rPr>
                <w:b/>
                <w:color w:val="1E7A3C"/>
                <w:sz w:val="20"/>
              </w:rPr>
              <w:t xml:space="preserve"> </w:t>
            </w:r>
            <w:proofErr w:type="spellStart"/>
            <w:r>
              <w:rPr>
                <w:b/>
                <w:color w:val="1E7A3C"/>
                <w:sz w:val="20"/>
              </w:rPr>
              <w:t>hoàn</w:t>
            </w:r>
            <w:proofErr w:type="spellEnd"/>
            <w:r>
              <w:rPr>
                <w:b/>
                <w:color w:val="1E7A3C"/>
                <w:sz w:val="20"/>
              </w:rPr>
              <w:t xml:space="preserve"> </w:t>
            </w:r>
            <w:proofErr w:type="spellStart"/>
            <w:r>
              <w:rPr>
                <w:b/>
                <w:color w:val="1E7A3C"/>
                <w:sz w:val="20"/>
              </w:rPr>
              <w:t>tất</w:t>
            </w:r>
            <w:proofErr w:type="spellEnd"/>
          </w:p>
        </w:tc>
        <w:tc>
          <w:tcPr>
            <w:tcW w:w="1134" w:type="dxa"/>
          </w:tcPr>
          <w:p w14:paraId="58467310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20"/>
              </w:rPr>
              <w:t xml:space="preserve">Trung </w:t>
            </w:r>
            <w:proofErr w:type="spellStart"/>
            <w:r>
              <w:rPr>
                <w:b/>
                <w:color w:val="B06A00"/>
                <w:sz w:val="20"/>
              </w:rPr>
              <w:t>bình</w:t>
            </w:r>
            <w:proofErr w:type="spellEnd"/>
          </w:p>
        </w:tc>
      </w:tr>
    </w:tbl>
    <w:p w14:paraId="54324FF7" w14:textId="77777777" w:rsidR="00926D5E" w:rsidRDefault="00926D5E">
      <w:pPr>
        <w:spacing w:after="120"/>
      </w:pPr>
    </w:p>
    <w:p w14:paraId="2932A015" w14:textId="77777777" w:rsidR="00926D5E" w:rsidRDefault="00000000">
      <w:pPr>
        <w:pStyle w:val="u1"/>
        <w:pageBreakBefore/>
        <w:spacing w:before="0"/>
      </w:pPr>
      <w:bookmarkStart w:id="18" w:name="_Toc2076"/>
      <w:r>
        <w:lastRenderedPageBreak/>
        <w:t>8. HẠNG MỤC CÒN MỞ</w:t>
      </w:r>
      <w:bookmarkEnd w:id="18"/>
    </w:p>
    <w:p w14:paraId="163407F1" w14:textId="77777777" w:rsidR="00926D5E" w:rsidRDefault="00000000">
      <w:pPr>
        <w:pStyle w:val="u2"/>
      </w:pPr>
      <w:bookmarkStart w:id="19" w:name="_Toc21171"/>
      <w:r>
        <w:t xml:space="preserve">8.1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bookmarkEnd w:id="19"/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02153948" w14:textId="77777777">
        <w:trPr>
          <w:jc w:val="center"/>
        </w:trPr>
        <w:tc>
          <w:tcPr>
            <w:tcW w:w="9354" w:type="dxa"/>
            <w:tcBorders>
              <w:top w:val="single" w:sz="12" w:space="0" w:color="B02121"/>
              <w:left w:val="single" w:sz="12" w:space="0" w:color="B02121"/>
              <w:bottom w:val="single" w:sz="12" w:space="0" w:color="B02121"/>
              <w:right w:val="single" w:sz="12" w:space="0" w:color="B02121"/>
            </w:tcBorders>
            <w:shd w:val="clear" w:color="auto" w:fill="FBEAEA"/>
          </w:tcPr>
          <w:p w14:paraId="652178DF" w14:textId="77777777" w:rsidR="00926D5E" w:rsidRDefault="00000000">
            <w:pPr>
              <w:spacing w:before="80"/>
            </w:pPr>
            <w:r>
              <w:rPr>
                <w:b/>
                <w:color w:val="1F3B63"/>
              </w:rPr>
              <w:t>MỨC ƯU TIÊN CAO</w:t>
            </w:r>
          </w:p>
          <w:p w14:paraId="5026F86C" w14:textId="77777777" w:rsidR="00926D5E" w:rsidRDefault="00000000">
            <w:pPr>
              <w:spacing w:before="20" w:after="60" w:line="276" w:lineRule="auto"/>
            </w:pPr>
            <w:r>
              <w:rPr>
                <w:sz w:val="22"/>
              </w:rPr>
              <w:t xml:space="preserve">Website </w:t>
            </w: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an </w:t>
            </w:r>
            <w:proofErr w:type="spellStart"/>
            <w:r>
              <w:rPr>
                <w:sz w:val="22"/>
              </w:rPr>
              <w:t>toàn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Backend </w:t>
            </w:r>
            <w:proofErr w:type="spellStart"/>
            <w:r>
              <w:rPr>
                <w:sz w:val="22"/>
              </w:rPr>
              <w:t>không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lúc</w:t>
            </w:r>
            <w:proofErr w:type="spellEnd"/>
            <w:r>
              <w:rPr>
                <w:sz w:val="22"/>
              </w:rPr>
              <w:t xml:space="preserve"> build sitemap.</w:t>
            </w:r>
          </w:p>
        </w:tc>
      </w:tr>
    </w:tbl>
    <w:p w14:paraId="03431DCE" w14:textId="77777777" w:rsidR="00926D5E" w:rsidRDefault="00926D5E">
      <w:pPr>
        <w:spacing w:after="120"/>
      </w:pPr>
    </w:p>
    <w:p w14:paraId="40DB267B" w14:textId="77777777" w:rsidR="00926D5E" w:rsidRDefault="00000000">
      <w:pPr>
        <w:spacing w:after="60"/>
      </w:pPr>
      <w:proofErr w:type="spellStart"/>
      <w:r>
        <w:rPr>
          <w:b/>
        </w:rPr>
        <w:t>Diễn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cho</w:t>
      </w:r>
      <w:proofErr w:type="spellEnd"/>
      <w:r>
        <w:rPr>
          <w:b/>
        </w:rPr>
        <w:t xml:space="preserve"> Ban </w:t>
      </w:r>
      <w:proofErr w:type="spellStart"/>
      <w:r>
        <w:rPr>
          <w:b/>
        </w:rPr>
        <w:t>lãnh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đạo</w:t>
      </w:r>
      <w:proofErr w:type="spellEnd"/>
      <w:r>
        <w:rPr>
          <w:b/>
        </w:rPr>
        <w:t>:</w:t>
      </w:r>
    </w:p>
    <w:p w14:paraId="32600177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Khi Backend </w:t>
      </w:r>
      <w:proofErr w:type="spellStart"/>
      <w:r>
        <w:rPr>
          <w:b/>
          <w:color w:val="1F3B63"/>
        </w:rPr>
        <w:t>hoạt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động</w:t>
      </w:r>
      <w:proofErr w:type="spellEnd"/>
      <w:r>
        <w:rPr>
          <w:b/>
          <w:color w:val="1F3B63"/>
        </w:rP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Website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824FAB0" w14:textId="77777777" w:rsidR="00926D5E" w:rsidRDefault="00000000">
      <w:pPr>
        <w:pStyle w:val="Duudong"/>
        <w:spacing w:after="60"/>
        <w:ind w:left="425"/>
      </w:pPr>
      <w:r>
        <w:rPr>
          <w:b/>
          <w:color w:val="1F3B63"/>
        </w:rPr>
        <w:t xml:space="preserve">Khi Backend </w:t>
      </w:r>
      <w:proofErr w:type="spellStart"/>
      <w:r>
        <w:rPr>
          <w:b/>
          <w:color w:val="1F3B63"/>
        </w:rPr>
        <w:t>không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phản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hồi</w:t>
      </w:r>
      <w:proofErr w:type="spellEnd"/>
      <w:r>
        <w:rPr>
          <w:b/>
          <w:color w:val="1F3B63"/>
        </w:rPr>
        <w:t xml:space="preserve">: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2DB1FE37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Ảnh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hưởng</w:t>
      </w:r>
      <w:proofErr w:type="spellEnd"/>
      <w:r>
        <w:rPr>
          <w:b/>
          <w:color w:val="1F3B63"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20725A60" w14:textId="77777777" w:rsidR="00926D5E" w:rsidRDefault="00000000">
      <w:pPr>
        <w:pStyle w:val="Duudong"/>
        <w:spacing w:after="60"/>
        <w:ind w:left="425"/>
      </w:pPr>
      <w:proofErr w:type="spellStart"/>
      <w:r>
        <w:rPr>
          <w:b/>
          <w:color w:val="1F3B63"/>
        </w:rPr>
        <w:t>Không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ảnh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hưởng</w:t>
      </w:r>
      <w:proofErr w:type="spellEnd"/>
      <w:r>
        <w:rPr>
          <w:b/>
          <w:color w:val="1F3B63"/>
        </w:rPr>
        <w:t xml:space="preserve">: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5E01D8E9" w14:textId="77777777" w:rsidR="00926D5E" w:rsidRDefault="00926D5E">
      <w:pPr>
        <w:spacing w:after="120"/>
      </w:pPr>
    </w:p>
    <w:p w14:paraId="07EB39CA" w14:textId="77777777" w:rsidR="00926D5E" w:rsidRDefault="00000000">
      <w:pPr>
        <w:pStyle w:val="u2"/>
      </w:pPr>
      <w:bookmarkStart w:id="20" w:name="_Toc10730"/>
      <w:r>
        <w:t xml:space="preserve">8.2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bookmarkEnd w:id="20"/>
      <w:proofErr w:type="spellEnd"/>
    </w:p>
    <w:p w14:paraId="6614B75F" w14:textId="77777777" w:rsidR="00926D5E" w:rsidRDefault="00000000">
      <w:pPr>
        <w:pStyle w:val="Duudong"/>
        <w:spacing w:after="60"/>
        <w:ind w:left="425"/>
      </w:pPr>
      <w:proofErr w:type="spellStart"/>
      <w:r>
        <w:t>Nâng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Backend </w:t>
      </w:r>
      <w:proofErr w:type="spellStart"/>
      <w:r>
        <w:t>trên</w:t>
      </w:r>
      <w:proofErr w:type="spellEnd"/>
      <w:r>
        <w:t xml:space="preserve"> Render.</w:t>
      </w:r>
    </w:p>
    <w:p w14:paraId="43CBB22B" w14:textId="77777777" w:rsidR="00926D5E" w:rsidRDefault="00000000">
      <w:pPr>
        <w:pStyle w:val="Duudong"/>
        <w:spacing w:after="60"/>
        <w:ind w:left="425"/>
      </w:pPr>
      <w:proofErr w:type="spellStart"/>
      <w:r>
        <w:t>Nâng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PostgreSQL.</w:t>
      </w:r>
    </w:p>
    <w:p w14:paraId="787F02B8" w14:textId="77777777" w:rsidR="00926D5E" w:rsidRDefault="00000000">
      <w:pPr>
        <w:pStyle w:val="Duudong"/>
        <w:spacing w:after="60"/>
        <w:ind w:left="425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Sentry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3B984AA6" w14:textId="77777777" w:rsidR="00926D5E" w:rsidRDefault="00000000">
      <w:pPr>
        <w:pStyle w:val="Duudong"/>
        <w:spacing w:after="60"/>
        <w:ind w:left="425"/>
      </w:pP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Sentry.</w:t>
      </w:r>
    </w:p>
    <w:p w14:paraId="5C749B3E" w14:textId="77777777" w:rsidR="00926D5E" w:rsidRDefault="00000000">
      <w:pPr>
        <w:pStyle w:val="Duudong"/>
        <w:spacing w:after="60"/>
        <w:ind w:left="425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(uptime monitoring).</w:t>
      </w:r>
    </w:p>
    <w:p w14:paraId="00748AAB" w14:textId="77777777" w:rsidR="00926D5E" w:rsidRDefault="00000000">
      <w:pPr>
        <w:pStyle w:val="Duudong"/>
        <w:spacing w:after="60"/>
        <w:ind w:left="425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(off-site backup).</w:t>
      </w:r>
    </w:p>
    <w:p w14:paraId="11F8803D" w14:textId="77777777" w:rsidR="00926D5E" w:rsidRDefault="00000000">
      <w:pPr>
        <w:pStyle w:val="Duudong"/>
        <w:spacing w:after="60"/>
        <w:ind w:left="425"/>
      </w:pP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kỳ</w:t>
      </w:r>
      <w:proofErr w:type="spellEnd"/>
      <w:r>
        <w:t>.</w:t>
      </w:r>
    </w:p>
    <w:p w14:paraId="055C6DE5" w14:textId="77777777" w:rsidR="00926D5E" w:rsidRDefault="00000000">
      <w:pPr>
        <w:pStyle w:val="Duudong"/>
        <w:spacing w:after="60"/>
        <w:ind w:left="425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Editor </w:t>
      </w:r>
      <w:proofErr w:type="spellStart"/>
      <w:r>
        <w:t>và</w:t>
      </w:r>
      <w:proofErr w:type="spellEnd"/>
      <w:r>
        <w:t xml:space="preserve"> Admin </w:t>
      </w:r>
      <w:proofErr w:type="spellStart"/>
      <w:r>
        <w:t>thật</w:t>
      </w:r>
      <w:proofErr w:type="spellEnd"/>
      <w:r>
        <w:t>.</w:t>
      </w:r>
    </w:p>
    <w:p w14:paraId="45F09EFA" w14:textId="77777777" w:rsidR="00926D5E" w:rsidRDefault="00926D5E">
      <w:pPr>
        <w:spacing w:after="120"/>
      </w:pPr>
    </w:p>
    <w:p w14:paraId="3B0FC888" w14:textId="77777777" w:rsidR="00926D5E" w:rsidRDefault="00000000">
      <w:pPr>
        <w:pStyle w:val="u2"/>
      </w:pPr>
      <w:bookmarkStart w:id="21" w:name="_Toc6462"/>
      <w:r>
        <w:t xml:space="preserve">8.3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bookmarkEnd w:id="21"/>
      <w:proofErr w:type="spellEnd"/>
    </w:p>
    <w:p w14:paraId="678CD42F" w14:textId="77777777" w:rsidR="00926D5E" w:rsidRDefault="00000000">
      <w:pPr>
        <w:pStyle w:val="Duudong"/>
        <w:spacing w:after="60"/>
        <w:ind w:left="425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>.</w:t>
      </w:r>
    </w:p>
    <w:p w14:paraId="20B4F38E" w14:textId="77777777" w:rsidR="00926D5E" w:rsidRDefault="00000000">
      <w:pPr>
        <w:pStyle w:val="Duudong"/>
        <w:spacing w:after="60"/>
        <w:ind w:left="425"/>
      </w:pPr>
      <w:r>
        <w:t xml:space="preserve">Trong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404 </w:t>
      </w:r>
      <w:proofErr w:type="spellStart"/>
      <w:r>
        <w:t>nào</w:t>
      </w:r>
      <w:proofErr w:type="spellEnd"/>
      <w:r>
        <w:t>.</w:t>
      </w:r>
    </w:p>
    <w:p w14:paraId="58F05850" w14:textId="77777777" w:rsidR="00926D5E" w:rsidRDefault="00000000">
      <w:pPr>
        <w:pStyle w:val="Duudong"/>
        <w:spacing w:after="60"/>
        <w:ind w:left="425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Backend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200.</w:t>
      </w:r>
    </w:p>
    <w:p w14:paraId="1778EB14" w14:textId="77777777" w:rsidR="00926D5E" w:rsidRDefault="00000000">
      <w:pPr>
        <w:pStyle w:val="Duudong"/>
        <w:spacing w:after="60"/>
        <w:ind w:left="425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Frontend/Next.js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4DF14F7" w14:textId="77777777" w:rsidR="00926D5E" w:rsidRDefault="00000000">
      <w:pPr>
        <w:pStyle w:val="Duudong"/>
        <w:spacing w:after="60"/>
        <w:ind w:left="425"/>
      </w:pPr>
      <w:r>
        <w:t xml:space="preserve">Theo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4D341222" w14:textId="77777777" w:rsidR="00926D5E" w:rsidRDefault="00926D5E">
      <w:pPr>
        <w:spacing w:after="120"/>
      </w:pPr>
    </w:p>
    <w:p w14:paraId="61A88A5A" w14:textId="77777777" w:rsidR="00926D5E" w:rsidRDefault="00000000">
      <w:pPr>
        <w:pStyle w:val="u2"/>
      </w:pPr>
      <w:bookmarkStart w:id="22" w:name="_Toc24206"/>
      <w:r>
        <w:t xml:space="preserve">8.4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bookmarkEnd w:id="22"/>
      <w:proofErr w:type="spellEnd"/>
    </w:p>
    <w:p w14:paraId="19D07D08" w14:textId="77777777" w:rsidR="00926D5E" w:rsidRDefault="00000000">
      <w:pPr>
        <w:pStyle w:val="Duudong"/>
        <w:spacing w:after="60"/>
        <w:ind w:left="425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CMS </w:t>
      </w:r>
      <w:proofErr w:type="spellStart"/>
      <w:r>
        <w:t>phụ</w:t>
      </w:r>
      <w:proofErr w:type="spellEnd"/>
      <w:r>
        <w:t>.</w:t>
      </w:r>
    </w:p>
    <w:p w14:paraId="6E5969AE" w14:textId="77777777" w:rsidR="00926D5E" w:rsidRDefault="00000000">
      <w:pPr>
        <w:pStyle w:val="Duudong"/>
        <w:spacing w:after="60"/>
        <w:ind w:left="425"/>
      </w:pPr>
      <w:proofErr w:type="spellStart"/>
      <w:r>
        <w:t>Đưa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CI.</w:t>
      </w:r>
    </w:p>
    <w:p w14:paraId="773826E1" w14:textId="77777777" w:rsidR="00926D5E" w:rsidRDefault="00000000">
      <w:pPr>
        <w:pStyle w:val="Duudong"/>
        <w:spacing w:after="60"/>
        <w:ind w:left="425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50–100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>.</w:t>
      </w:r>
    </w:p>
    <w:p w14:paraId="40386A84" w14:textId="77777777" w:rsidR="00926D5E" w:rsidRDefault="00000000">
      <w:pPr>
        <w:pStyle w:val="Duudong"/>
        <w:spacing w:after="60"/>
        <w:ind w:left="425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(penetration testing).</w:t>
      </w:r>
    </w:p>
    <w:p w14:paraId="4F5B2FA1" w14:textId="77777777" w:rsidR="00926D5E" w:rsidRDefault="00000000">
      <w:pPr>
        <w:pStyle w:val="Duudong"/>
        <w:spacing w:after="60"/>
        <w:ind w:left="425"/>
      </w:pPr>
      <w:proofErr w:type="spellStart"/>
      <w:r>
        <w:t>Siết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(CSP)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783F1FFB" w14:textId="77777777" w:rsidR="00926D5E" w:rsidRDefault="00000000">
      <w:pPr>
        <w:pStyle w:val="Duudong"/>
        <w:spacing w:after="60"/>
        <w:ind w:left="425"/>
      </w:pP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2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hỏng</w:t>
      </w:r>
      <w:proofErr w:type="spellEnd"/>
      <w:r>
        <w:t>.</w:t>
      </w:r>
    </w:p>
    <w:p w14:paraId="28BAE0FD" w14:textId="77777777" w:rsidR="00926D5E" w:rsidRDefault="00000000">
      <w:pPr>
        <w:pStyle w:val="Duudong"/>
        <w:spacing w:after="60"/>
        <w:ind w:left="425"/>
      </w:pPr>
      <w:proofErr w:type="spellStart"/>
      <w:r>
        <w:t>Tách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45606AE" w14:textId="77777777" w:rsidR="00926D5E" w:rsidRDefault="00000000">
      <w:pPr>
        <w:pStyle w:val="u1"/>
        <w:pageBreakBefore/>
        <w:spacing w:before="0"/>
      </w:pPr>
      <w:bookmarkStart w:id="23" w:name="_Toc15914"/>
      <w:r>
        <w:lastRenderedPageBreak/>
        <w:t>9. RỦI RO VÀ KHUYẾN NGHỊ</w:t>
      </w:r>
      <w:bookmarkEnd w:id="23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1077"/>
        <w:gridCol w:w="2948"/>
        <w:gridCol w:w="3061"/>
      </w:tblGrid>
      <w:tr w:rsidR="00926D5E" w14:paraId="14DEA60F" w14:textId="77777777">
        <w:trPr>
          <w:cantSplit/>
          <w:tblHeader/>
          <w:jc w:val="center"/>
        </w:trPr>
        <w:tc>
          <w:tcPr>
            <w:tcW w:w="2268" w:type="dxa"/>
            <w:shd w:val="clear" w:color="auto" w:fill="DCE6F1"/>
          </w:tcPr>
          <w:p w14:paraId="134B009A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Rủi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ro</w:t>
            </w:r>
            <w:proofErr w:type="spellEnd"/>
          </w:p>
        </w:tc>
        <w:tc>
          <w:tcPr>
            <w:tcW w:w="1077" w:type="dxa"/>
            <w:shd w:val="clear" w:color="auto" w:fill="DCE6F1"/>
          </w:tcPr>
          <w:p w14:paraId="3F62E10C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Mức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độ</w:t>
            </w:r>
            <w:proofErr w:type="spellEnd"/>
          </w:p>
        </w:tc>
        <w:tc>
          <w:tcPr>
            <w:tcW w:w="2948" w:type="dxa"/>
            <w:shd w:val="clear" w:color="auto" w:fill="DCE6F1"/>
          </w:tcPr>
          <w:p w14:paraId="4F605FAD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Ảnh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hưởng</w:t>
            </w:r>
            <w:proofErr w:type="spellEnd"/>
          </w:p>
        </w:tc>
        <w:tc>
          <w:tcPr>
            <w:tcW w:w="3061" w:type="dxa"/>
            <w:shd w:val="clear" w:color="auto" w:fill="DCE6F1"/>
          </w:tcPr>
          <w:p w14:paraId="3F435347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Khuyến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nghị</w:t>
            </w:r>
            <w:proofErr w:type="spellEnd"/>
          </w:p>
        </w:tc>
      </w:tr>
      <w:tr w:rsidR="00926D5E" w14:paraId="18144E35" w14:textId="77777777">
        <w:trPr>
          <w:cantSplit/>
          <w:jc w:val="center"/>
        </w:trPr>
        <w:tc>
          <w:tcPr>
            <w:tcW w:w="2268" w:type="dxa"/>
          </w:tcPr>
          <w:p w14:paraId="3C954A11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Render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miễn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khởi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nguội</w:t>
            </w:r>
            <w:proofErr w:type="spellEnd"/>
          </w:p>
        </w:tc>
        <w:tc>
          <w:tcPr>
            <w:tcW w:w="1077" w:type="dxa"/>
          </w:tcPr>
          <w:p w14:paraId="464745FE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  <w:tc>
          <w:tcPr>
            <w:tcW w:w="2948" w:type="dxa"/>
          </w:tcPr>
          <w:p w14:paraId="3754F69E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Khách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lần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lâu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</w:tcPr>
          <w:p w14:paraId="5185E0F7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vụ</w:t>
            </w:r>
            <w:proofErr w:type="spellEnd"/>
            <w:r>
              <w:rPr>
                <w:sz w:val="20"/>
              </w:rPr>
              <w:t xml:space="preserve"> Backend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thức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26D5E" w14:paraId="393A3266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5E08FF0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miễn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</w:p>
        </w:tc>
        <w:tc>
          <w:tcPr>
            <w:tcW w:w="1077" w:type="dxa"/>
            <w:shd w:val="clear" w:color="auto" w:fill="F5F8FC"/>
          </w:tcPr>
          <w:p w14:paraId="1A2B823D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  <w:tc>
          <w:tcPr>
            <w:tcW w:w="2948" w:type="dxa"/>
            <w:shd w:val="clear" w:color="auto" w:fill="F5F8FC"/>
          </w:tcPr>
          <w:p w14:paraId="12300C78" w14:textId="77777777" w:rsidR="00926D5E" w:rsidRDefault="00000000">
            <w:pPr>
              <w:spacing w:before="40" w:after="40" w:line="269" w:lineRule="auto"/>
            </w:pPr>
            <w:r>
              <w:rPr>
                <w:sz w:val="20"/>
              </w:rPr>
              <w:t xml:space="preserve">Nguy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đoạn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quyền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  <w:shd w:val="clear" w:color="auto" w:fill="F5F8FC"/>
          </w:tcPr>
          <w:p w14:paraId="585B14CF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Nâng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PostgreSQL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vụ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26D5E" w14:paraId="5E995115" w14:textId="77777777">
        <w:trPr>
          <w:cantSplit/>
          <w:jc w:val="center"/>
        </w:trPr>
        <w:tc>
          <w:tcPr>
            <w:tcW w:w="2268" w:type="dxa"/>
          </w:tcPr>
          <w:p w14:paraId="08AC4DC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Đóng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gói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thuộc</w:t>
            </w:r>
            <w:proofErr w:type="spellEnd"/>
            <w:r>
              <w:rPr>
                <w:sz w:val="20"/>
              </w:rPr>
              <w:t xml:space="preserve"> Backend</w:t>
            </w:r>
          </w:p>
        </w:tc>
        <w:tc>
          <w:tcPr>
            <w:tcW w:w="1077" w:type="dxa"/>
          </w:tcPr>
          <w:p w14:paraId="55313D4F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  <w:tc>
          <w:tcPr>
            <w:tcW w:w="2948" w:type="dxa"/>
          </w:tcPr>
          <w:p w14:paraId="5D09F45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triển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Backend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hồi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</w:tcPr>
          <w:p w14:paraId="61F0668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Xử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lý</w:t>
            </w:r>
            <w:proofErr w:type="spellEnd"/>
            <w:r>
              <w:rPr>
                <w:sz w:val="20"/>
              </w:rPr>
              <w:t xml:space="preserve"> an </w:t>
            </w:r>
            <w:proofErr w:type="spellStart"/>
            <w:r>
              <w:rPr>
                <w:sz w:val="20"/>
              </w:rPr>
              <w:t>toàn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Backend </w:t>
            </w:r>
            <w:proofErr w:type="spellStart"/>
            <w:r>
              <w:rPr>
                <w:sz w:val="20"/>
              </w:rPr>
              <w:t>lỗi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nghiệm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kỹ</w:t>
            </w:r>
            <w:proofErr w:type="spellEnd"/>
            <w:r>
              <w:rPr>
                <w:sz w:val="20"/>
              </w:rPr>
              <w:t xml:space="preserve"> thuật.</w:t>
            </w:r>
          </w:p>
        </w:tc>
      </w:tr>
      <w:tr w:rsidR="00926D5E" w14:paraId="5CCC6E32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3AC873E3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ngoài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thống</w:t>
            </w:r>
            <w:proofErr w:type="spellEnd"/>
          </w:p>
        </w:tc>
        <w:tc>
          <w:tcPr>
            <w:tcW w:w="1077" w:type="dxa"/>
            <w:shd w:val="clear" w:color="auto" w:fill="F5F8FC"/>
          </w:tcPr>
          <w:p w14:paraId="37129C77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  <w:tc>
          <w:tcPr>
            <w:tcW w:w="2948" w:type="dxa"/>
            <w:shd w:val="clear" w:color="auto" w:fill="F5F8FC"/>
          </w:tcPr>
          <w:p w14:paraId="6009424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Rủi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xảy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ngay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cấp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tầng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  <w:shd w:val="clear" w:color="auto" w:fill="F5F8FC"/>
          </w:tcPr>
          <w:p w14:paraId="5E401E0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lưu</w:t>
            </w:r>
            <w:proofErr w:type="spellEnd"/>
            <w:r>
              <w:rPr>
                <w:sz w:val="20"/>
              </w:rPr>
              <w:t xml:space="preserve"> off-site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lịch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diễn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phục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hồi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26D5E" w14:paraId="7B8A9E55" w14:textId="77777777">
        <w:trPr>
          <w:cantSplit/>
          <w:jc w:val="center"/>
        </w:trPr>
        <w:tc>
          <w:tcPr>
            <w:tcW w:w="2268" w:type="dxa"/>
          </w:tcPr>
          <w:p w14:paraId="29AC5FD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</w:p>
        </w:tc>
        <w:tc>
          <w:tcPr>
            <w:tcW w:w="1077" w:type="dxa"/>
          </w:tcPr>
          <w:p w14:paraId="54E56F41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2121"/>
                <w:sz w:val="20"/>
              </w:rPr>
              <w:t>Cao</w:t>
            </w:r>
          </w:p>
        </w:tc>
        <w:tc>
          <w:tcPr>
            <w:tcW w:w="2948" w:type="dxa"/>
          </w:tcPr>
          <w:p w14:paraId="00E9FAA4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kéo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dài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kịp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</w:tcPr>
          <w:p w14:paraId="2B4119E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Cấu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hình</w:t>
            </w:r>
            <w:proofErr w:type="spellEnd"/>
            <w:r>
              <w:rPr>
                <w:sz w:val="20"/>
              </w:rPr>
              <w:t xml:space="preserve"> Sentry </w:t>
            </w:r>
            <w:proofErr w:type="spellStart"/>
            <w:r>
              <w:rPr>
                <w:sz w:val="20"/>
              </w:rPr>
              <w:t>và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bằng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thật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26D5E" w14:paraId="7AD1274B" w14:textId="77777777">
        <w:trPr>
          <w:cantSplit/>
          <w:jc w:val="center"/>
        </w:trPr>
        <w:tc>
          <w:tcPr>
            <w:tcW w:w="2268" w:type="dxa"/>
            <w:shd w:val="clear" w:color="auto" w:fill="F5F8FC"/>
          </w:tcPr>
          <w:p w14:paraId="0FE9272B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</w:p>
        </w:tc>
        <w:tc>
          <w:tcPr>
            <w:tcW w:w="1077" w:type="dxa"/>
            <w:shd w:val="clear" w:color="auto" w:fill="F5F8FC"/>
          </w:tcPr>
          <w:p w14:paraId="7E905749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20"/>
              </w:rPr>
              <w:t xml:space="preserve">Trung </w:t>
            </w:r>
            <w:proofErr w:type="spellStart"/>
            <w:r>
              <w:rPr>
                <w:b/>
                <w:color w:val="B06A00"/>
                <w:sz w:val="20"/>
              </w:rPr>
              <w:t>bình</w:t>
            </w:r>
            <w:proofErr w:type="spellEnd"/>
          </w:p>
        </w:tc>
        <w:tc>
          <w:tcPr>
            <w:tcW w:w="2948" w:type="dxa"/>
            <w:shd w:val="clear" w:color="auto" w:fill="F5F8FC"/>
          </w:tcPr>
          <w:p w14:paraId="02719458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xác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định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chịu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lúc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  <w:shd w:val="clear" w:color="auto" w:fill="F5F8FC"/>
          </w:tcPr>
          <w:p w14:paraId="5A549B28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tải</w:t>
            </w:r>
            <w:proofErr w:type="spellEnd"/>
            <w:r>
              <w:rPr>
                <w:sz w:val="20"/>
              </w:rPr>
              <w:t xml:space="preserve"> 50–100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dùng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đồng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926D5E" w14:paraId="35FAEF12" w14:textId="77777777">
        <w:trPr>
          <w:cantSplit/>
          <w:jc w:val="center"/>
        </w:trPr>
        <w:tc>
          <w:tcPr>
            <w:tcW w:w="2268" w:type="dxa"/>
          </w:tcPr>
          <w:p w14:paraId="44DD705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kiểm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xâm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</w:p>
        </w:tc>
        <w:tc>
          <w:tcPr>
            <w:tcW w:w="1077" w:type="dxa"/>
          </w:tcPr>
          <w:p w14:paraId="7E2AA7DE" w14:textId="77777777" w:rsidR="00926D5E" w:rsidRDefault="00000000">
            <w:pPr>
              <w:spacing w:before="40" w:after="40" w:line="269" w:lineRule="auto"/>
              <w:jc w:val="center"/>
            </w:pPr>
            <w:r>
              <w:rPr>
                <w:b/>
                <w:color w:val="B06A00"/>
                <w:sz w:val="20"/>
              </w:rPr>
              <w:t xml:space="preserve">Trung </w:t>
            </w:r>
            <w:proofErr w:type="spellStart"/>
            <w:r>
              <w:rPr>
                <w:b/>
                <w:color w:val="B06A00"/>
                <w:sz w:val="20"/>
              </w:rPr>
              <w:t>bình</w:t>
            </w:r>
            <w:proofErr w:type="spellEnd"/>
          </w:p>
        </w:tc>
        <w:tc>
          <w:tcPr>
            <w:tcW w:w="2948" w:type="dxa"/>
          </w:tcPr>
          <w:p w14:paraId="4576E4B0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Chưa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061" w:type="dxa"/>
          </w:tcPr>
          <w:p w14:paraId="7D300348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0"/>
              </w:rPr>
              <w:t>Thuê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đánh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hoặc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ngay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vận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  <w:r>
              <w:rPr>
                <w:sz w:val="20"/>
              </w:rPr>
              <w:t>.</w:t>
            </w:r>
          </w:p>
        </w:tc>
      </w:tr>
    </w:tbl>
    <w:p w14:paraId="76B26093" w14:textId="77777777" w:rsidR="00926D5E" w:rsidRDefault="00926D5E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2B11AB70" w14:textId="77777777">
        <w:trPr>
          <w:cantSplit/>
          <w:trHeight w:val="2948"/>
          <w:jc w:val="center"/>
        </w:trPr>
        <w:tc>
          <w:tcPr>
            <w:tcW w:w="9354" w:type="dxa"/>
            <w:tcBorders>
              <w:top w:val="dashed" w:sz="10" w:space="0" w:color="8FA9C7"/>
              <w:left w:val="dashed" w:sz="10" w:space="0" w:color="8FA9C7"/>
              <w:bottom w:val="dashed" w:sz="10" w:space="0" w:color="8FA9C7"/>
              <w:right w:val="dashed" w:sz="10" w:space="0" w:color="8FA9C7"/>
            </w:tcBorders>
            <w:shd w:val="clear" w:color="auto" w:fill="FAFBFD"/>
            <w:vAlign w:val="center"/>
          </w:tcPr>
          <w:p w14:paraId="342FDBD8" w14:textId="77777777" w:rsidR="00926D5E" w:rsidRDefault="00000000">
            <w:pPr>
              <w:keepNext/>
              <w:spacing w:before="280" w:after="280"/>
              <w:jc w:val="center"/>
            </w:pPr>
            <w:r>
              <w:rPr>
                <w:b/>
                <w:color w:val="2B578A"/>
                <w:sz w:val="22"/>
              </w:rPr>
              <w:t xml:space="preserve">[CHÈN ẢNH 08 — </w:t>
            </w:r>
            <w:proofErr w:type="spellStart"/>
            <w:r>
              <w:rPr>
                <w:b/>
                <w:color w:val="2B578A"/>
                <w:sz w:val="22"/>
              </w:rPr>
              <w:t>Kết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quả</w:t>
            </w:r>
            <w:proofErr w:type="spellEnd"/>
            <w:r>
              <w:rPr>
                <w:b/>
                <w:color w:val="2B578A"/>
                <w:sz w:val="22"/>
              </w:rPr>
              <w:t xml:space="preserve"> Lighthouse </w:t>
            </w:r>
            <w:proofErr w:type="spellStart"/>
            <w:r>
              <w:rPr>
                <w:b/>
                <w:color w:val="2B578A"/>
                <w:sz w:val="22"/>
              </w:rPr>
              <w:t>hoặc</w:t>
            </w:r>
            <w:proofErr w:type="spellEnd"/>
            <w:r>
              <w:rPr>
                <w:b/>
                <w:color w:val="2B578A"/>
                <w:sz w:val="22"/>
              </w:rPr>
              <w:t xml:space="preserve"> Rich Results]</w:t>
            </w:r>
          </w:p>
        </w:tc>
      </w:tr>
    </w:tbl>
    <w:p w14:paraId="5FEAA37B" w14:textId="77777777" w:rsidR="00926D5E" w:rsidRDefault="00000000">
      <w:pPr>
        <w:spacing w:before="40" w:after="200"/>
        <w:jc w:val="center"/>
      </w:pP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7. </w:t>
      </w:r>
      <w:proofErr w:type="spellStart"/>
      <w:r>
        <w:rPr>
          <w:i/>
          <w:color w:val="555555"/>
          <w:sz w:val="20"/>
        </w:rPr>
        <w:t>Kết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quả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đo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hiệu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năng</w:t>
      </w:r>
      <w:proofErr w:type="spellEnd"/>
      <w:r>
        <w:rPr>
          <w:i/>
          <w:color w:val="555555"/>
          <w:sz w:val="20"/>
        </w:rPr>
        <w:t xml:space="preserve"> Lighthouse / </w:t>
      </w:r>
      <w:proofErr w:type="spellStart"/>
      <w:r>
        <w:rPr>
          <w:i/>
          <w:color w:val="555555"/>
          <w:sz w:val="20"/>
        </w:rPr>
        <w:t>kiểm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tra</w:t>
      </w:r>
      <w:proofErr w:type="spellEnd"/>
      <w:r>
        <w:rPr>
          <w:i/>
          <w:color w:val="555555"/>
          <w:sz w:val="20"/>
        </w:rPr>
        <w:t xml:space="preserve"> Rich Results.</w:t>
      </w:r>
    </w:p>
    <w:p w14:paraId="478E7D93" w14:textId="77777777" w:rsidR="00926D5E" w:rsidRDefault="00000000">
      <w:pPr>
        <w:pStyle w:val="u1"/>
        <w:pageBreakBefore/>
        <w:spacing w:before="0"/>
      </w:pPr>
      <w:bookmarkStart w:id="24" w:name="_Toc5214"/>
      <w:r>
        <w:lastRenderedPageBreak/>
        <w:t>10. KẾT LUẬN VÀ ĐỀ XUẤT</w:t>
      </w:r>
      <w:bookmarkEnd w:id="2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1D4843F3" w14:textId="77777777">
        <w:trPr>
          <w:jc w:val="center"/>
        </w:trPr>
        <w:tc>
          <w:tcPr>
            <w:tcW w:w="9354" w:type="dxa"/>
            <w:tcBorders>
              <w:top w:val="single" w:sz="12" w:space="0" w:color="B06A00"/>
              <w:left w:val="single" w:sz="12" w:space="0" w:color="B06A00"/>
              <w:bottom w:val="single" w:sz="12" w:space="0" w:color="B06A00"/>
              <w:right w:val="single" w:sz="12" w:space="0" w:color="B06A00"/>
            </w:tcBorders>
            <w:shd w:val="clear" w:color="auto" w:fill="FDF6E7"/>
          </w:tcPr>
          <w:p w14:paraId="40744CB7" w14:textId="77777777" w:rsidR="00926D5E" w:rsidRDefault="00000000">
            <w:pPr>
              <w:spacing w:before="80"/>
            </w:pPr>
            <w:r>
              <w:rPr>
                <w:b/>
                <w:color w:val="1F3B63"/>
                <w:sz w:val="27"/>
              </w:rPr>
              <w:t>KẾT LUẬN CHUNG</w:t>
            </w:r>
          </w:p>
          <w:p w14:paraId="48AFD9ED" w14:textId="77777777" w:rsidR="00926D5E" w:rsidRDefault="00000000">
            <w:pPr>
              <w:spacing w:before="20" w:after="60" w:line="276" w:lineRule="auto"/>
            </w:pPr>
            <w:r>
              <w:rPr>
                <w:sz w:val="26"/>
              </w:rPr>
              <w:t>ĐỦ ĐIỀU KIỆN BÁO CÁO, CÒN HẠNG MỤC MỞ</w:t>
            </w:r>
          </w:p>
        </w:tc>
      </w:tr>
    </w:tbl>
    <w:p w14:paraId="78637580" w14:textId="77777777" w:rsidR="00926D5E" w:rsidRDefault="00926D5E">
      <w:pPr>
        <w:spacing w:after="120"/>
      </w:pPr>
    </w:p>
    <w:p w14:paraId="1A9FA07F" w14:textId="77777777" w:rsidR="00926D5E" w:rsidRDefault="00000000">
      <w:proofErr w:type="spellStart"/>
      <w:r>
        <w:rPr>
          <w:b/>
          <w:color w:val="1F3B63"/>
        </w:rPr>
        <w:t>Cơ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sở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kết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luận</w:t>
      </w:r>
      <w:proofErr w:type="spellEnd"/>
      <w:r>
        <w:rPr>
          <w:b/>
          <w:color w:val="1F3B63"/>
        </w:rPr>
        <w:t>:</w:t>
      </w:r>
    </w:p>
    <w:p w14:paraId="78DCD850" w14:textId="77777777" w:rsidR="00926D5E" w:rsidRDefault="00000000">
      <w:pPr>
        <w:pStyle w:val="Duudong"/>
        <w:spacing w:after="60"/>
        <w:ind w:left="425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B636D66" w14:textId="77777777" w:rsidR="00926D5E" w:rsidRDefault="00000000">
      <w:pPr>
        <w:pStyle w:val="Duudong"/>
        <w:spacing w:after="60"/>
        <w:ind w:left="425"/>
      </w:pPr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4068B11B" w14:textId="77777777" w:rsidR="00926D5E" w:rsidRDefault="00000000">
      <w:pPr>
        <w:pStyle w:val="Duudong"/>
        <w:spacing w:after="60"/>
        <w:ind w:left="425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>–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0B5F247D" w14:textId="77777777" w:rsidR="00926D5E" w:rsidRDefault="00000000">
      <w:pPr>
        <w:pStyle w:val="Duudong"/>
        <w:spacing w:after="60"/>
        <w:ind w:left="425"/>
      </w:pPr>
      <w:r>
        <w:t xml:space="preserve">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C07946B" w14:textId="77777777" w:rsidR="00926D5E" w:rsidRDefault="00000000">
      <w:pPr>
        <w:pStyle w:val="Duudong"/>
        <w:spacing w:after="60"/>
        <w:ind w:left="425"/>
      </w:pPr>
      <w:proofErr w:type="spellStart"/>
      <w:r>
        <w:t>Còn</w:t>
      </w:r>
      <w:proofErr w:type="spellEnd"/>
      <w:r>
        <w:t xml:space="preserve"> 01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thuật.</w:t>
      </w:r>
    </w:p>
    <w:p w14:paraId="29D5B1E0" w14:textId="77777777" w:rsidR="00926D5E" w:rsidRDefault="00000000">
      <w:pPr>
        <w:pStyle w:val="Duudong"/>
        <w:spacing w:after="60"/>
        <w:ind w:left="425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0615B286" w14:textId="77777777" w:rsidR="00926D5E" w:rsidRDefault="00926D5E">
      <w:pPr>
        <w:spacing w:after="120"/>
      </w:pPr>
    </w:p>
    <w:p w14:paraId="096E717C" w14:textId="77777777" w:rsidR="00926D5E" w:rsidRDefault="00000000">
      <w:proofErr w:type="spellStart"/>
      <w:r>
        <w:rPr>
          <w:b/>
          <w:color w:val="1F3B63"/>
        </w:rPr>
        <w:t>Đề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xuất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trình</w:t>
      </w:r>
      <w:proofErr w:type="spellEnd"/>
      <w:r>
        <w:rPr>
          <w:b/>
          <w:color w:val="1F3B63"/>
        </w:rPr>
        <w:t xml:space="preserve"> Ban </w:t>
      </w:r>
      <w:proofErr w:type="spellStart"/>
      <w:r>
        <w:rPr>
          <w:b/>
          <w:color w:val="1F3B63"/>
        </w:rPr>
        <w:t>lãnh</w:t>
      </w:r>
      <w:proofErr w:type="spellEnd"/>
      <w:r>
        <w:rPr>
          <w:b/>
          <w:color w:val="1F3B63"/>
        </w:rPr>
        <w:t xml:space="preserve"> </w:t>
      </w:r>
      <w:proofErr w:type="spellStart"/>
      <w:r>
        <w:rPr>
          <w:b/>
          <w:color w:val="1F3B63"/>
        </w:rPr>
        <w:t>đạo</w:t>
      </w:r>
      <w:proofErr w:type="spellEnd"/>
      <w:r>
        <w:rPr>
          <w:b/>
          <w:color w:val="1F3B63"/>
        </w:rPr>
        <w:t>:</w:t>
      </w:r>
    </w:p>
    <w:p w14:paraId="6D045B5D" w14:textId="77777777" w:rsidR="00926D5E" w:rsidRDefault="00000000">
      <w:pPr>
        <w:pStyle w:val="Duudong"/>
        <w:spacing w:after="60"/>
        <w:ind w:left="425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thuật.</w:t>
      </w:r>
    </w:p>
    <w:p w14:paraId="5B31FD43" w14:textId="77777777" w:rsidR="00926D5E" w:rsidRDefault="00000000">
      <w:pPr>
        <w:pStyle w:val="Duudong"/>
        <w:spacing w:after="60"/>
        <w:ind w:left="425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14:paraId="27CDE48F" w14:textId="77777777" w:rsidR="00926D5E" w:rsidRDefault="00000000">
      <w:pPr>
        <w:pStyle w:val="Duudong"/>
        <w:spacing w:after="60"/>
        <w:ind w:left="425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(Backend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).</w:t>
      </w:r>
    </w:p>
    <w:p w14:paraId="20C60709" w14:textId="77777777" w:rsidR="00926D5E" w:rsidRDefault="00000000">
      <w:pPr>
        <w:pStyle w:val="Duudong"/>
        <w:spacing w:after="60"/>
        <w:ind w:left="425"/>
      </w:pPr>
      <w:r>
        <w:t xml:space="preserve">Hoàn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808A9E0" w14:textId="77777777" w:rsidR="00926D5E" w:rsidRDefault="00000000">
      <w:pPr>
        <w:pStyle w:val="u1"/>
        <w:pageBreakBefore/>
        <w:spacing w:before="0"/>
      </w:pPr>
      <w:bookmarkStart w:id="25" w:name="_Toc26522"/>
      <w:r>
        <w:lastRenderedPageBreak/>
        <w:t>11. KỊCH BẢN THUYẾT TRÌNH 3–5 PHÚT</w:t>
      </w:r>
      <w:bookmarkEnd w:id="25"/>
    </w:p>
    <w:p w14:paraId="2F69ECC3" w14:textId="77777777" w:rsidR="00926D5E" w:rsidRDefault="00000000">
      <w:pPr>
        <w:spacing w:after="160"/>
      </w:pPr>
      <w:proofErr w:type="spellStart"/>
      <w:r>
        <w:rPr>
          <w:i/>
        </w:rPr>
        <w:t>Nội</w:t>
      </w:r>
      <w:proofErr w:type="spellEnd"/>
      <w:r>
        <w:rPr>
          <w:i/>
        </w:rPr>
        <w:t xml:space="preserve"> dung </w:t>
      </w:r>
      <w:proofErr w:type="spellStart"/>
      <w:r>
        <w:rPr>
          <w:i/>
        </w:rPr>
        <w:t>dưới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trực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trước</w:t>
      </w:r>
      <w:proofErr w:type="spellEnd"/>
      <w:r>
        <w:rPr>
          <w:i/>
        </w:rPr>
        <w:t xml:space="preserve"> Ban </w:t>
      </w:r>
      <w:proofErr w:type="spellStart"/>
      <w:r>
        <w:rPr>
          <w:i/>
        </w:rPr>
        <w:t>lãnh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đạo</w:t>
      </w:r>
      <w:proofErr w:type="spellEnd"/>
      <w:r>
        <w:rPr>
          <w:i/>
        </w:rPr>
        <w:t>.</w:t>
      </w:r>
    </w:p>
    <w:p w14:paraId="0DACCE62" w14:textId="77777777" w:rsidR="00926D5E" w:rsidRDefault="00000000">
      <w:pPr>
        <w:keepNext/>
        <w:spacing w:before="200" w:after="60"/>
      </w:pPr>
      <w:proofErr w:type="spellStart"/>
      <w:r>
        <w:rPr>
          <w:b/>
          <w:color w:val="2B578A"/>
          <w:sz w:val="25"/>
        </w:rPr>
        <w:t>Mở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đầu</w:t>
      </w:r>
      <w:proofErr w:type="spellEnd"/>
      <w:r>
        <w:rPr>
          <w:b/>
          <w:color w:val="2B578A"/>
          <w:sz w:val="25"/>
        </w:rPr>
        <w:t xml:space="preserve"> – </w:t>
      </w:r>
      <w:proofErr w:type="spellStart"/>
      <w:r>
        <w:rPr>
          <w:b/>
          <w:color w:val="2B578A"/>
          <w:sz w:val="25"/>
        </w:rPr>
        <w:t>phạm</w:t>
      </w:r>
      <w:proofErr w:type="spellEnd"/>
      <w:r>
        <w:rPr>
          <w:b/>
          <w:color w:val="2B578A"/>
          <w:sz w:val="25"/>
        </w:rPr>
        <w:t xml:space="preserve"> vi </w:t>
      </w:r>
      <w:proofErr w:type="spellStart"/>
      <w:r>
        <w:rPr>
          <w:b/>
          <w:color w:val="2B578A"/>
          <w:sz w:val="25"/>
        </w:rPr>
        <w:t>hệ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thống</w:t>
      </w:r>
      <w:proofErr w:type="spellEnd"/>
    </w:p>
    <w:p w14:paraId="39763B67" w14:textId="77777777" w:rsidR="00926D5E" w:rsidRDefault="00000000">
      <w:pPr>
        <w:spacing w:after="160" w:line="312" w:lineRule="auto"/>
      </w:pPr>
      <w:proofErr w:type="spellStart"/>
      <w:r>
        <w:t>Kính</w:t>
      </w:r>
      <w:proofErr w:type="spellEnd"/>
      <w:r>
        <w:t xml:space="preserve"> </w:t>
      </w:r>
      <w:proofErr w:type="spellStart"/>
      <w:r>
        <w:t>thưa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: Website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>.</w:t>
      </w:r>
    </w:p>
    <w:p w14:paraId="07D1A1EF" w14:textId="77777777" w:rsidR="00926D5E" w:rsidRDefault="00000000">
      <w:pPr>
        <w:keepNext/>
        <w:spacing w:before="200" w:after="60"/>
      </w:pPr>
      <w:r>
        <w:rPr>
          <w:b/>
          <w:color w:val="2B578A"/>
          <w:sz w:val="25"/>
        </w:rPr>
        <w:t xml:space="preserve">Các </w:t>
      </w:r>
      <w:proofErr w:type="spellStart"/>
      <w:r>
        <w:rPr>
          <w:b/>
          <w:color w:val="2B578A"/>
          <w:sz w:val="25"/>
        </w:rPr>
        <w:t>chức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năng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đã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hoàn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tất</w:t>
      </w:r>
      <w:proofErr w:type="spellEnd"/>
    </w:p>
    <w:p w14:paraId="103DF431" w14:textId="77777777" w:rsidR="00926D5E" w:rsidRDefault="00000000">
      <w:pPr>
        <w:spacing w:after="160" w:line="312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. Website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, tin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Việt </w:t>
      </w:r>
      <w:proofErr w:type="spellStart"/>
      <w:r>
        <w:t>và</w:t>
      </w:r>
      <w:proofErr w:type="spellEnd"/>
      <w:r>
        <w:t xml:space="preserve"> Anh,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. Trang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banner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>.</w:t>
      </w:r>
    </w:p>
    <w:p w14:paraId="33CDAF47" w14:textId="77777777" w:rsidR="00926D5E" w:rsidRDefault="00000000">
      <w:pPr>
        <w:keepNext/>
        <w:spacing w:before="200" w:after="60"/>
      </w:pPr>
      <w:r>
        <w:rPr>
          <w:b/>
          <w:color w:val="2B578A"/>
          <w:sz w:val="25"/>
        </w:rPr>
        <w:t xml:space="preserve">Ba </w:t>
      </w:r>
      <w:proofErr w:type="spellStart"/>
      <w:r>
        <w:rPr>
          <w:b/>
          <w:color w:val="2B578A"/>
          <w:sz w:val="25"/>
        </w:rPr>
        <w:t>quy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tắc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xử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lý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quan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trọng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nhất</w:t>
      </w:r>
      <w:proofErr w:type="spellEnd"/>
    </w:p>
    <w:p w14:paraId="74CA0876" w14:textId="77777777" w:rsidR="00926D5E" w:rsidRDefault="00000000">
      <w:pPr>
        <w:spacing w:after="160" w:line="312" w:lineRule="auto"/>
      </w:pP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qua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ai —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— </w:t>
      </w:r>
      <w:proofErr w:type="spellStart"/>
      <w:r>
        <w:t>xem</w:t>
      </w:r>
      <w:proofErr w:type="spellEnd"/>
      <w:r>
        <w:t xml:space="preserve"> hay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email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05B396A0" w14:textId="77777777" w:rsidR="00926D5E" w:rsidRDefault="00000000">
      <w:pPr>
        <w:keepNext/>
        <w:spacing w:before="200" w:after="60"/>
      </w:pPr>
      <w:proofErr w:type="spellStart"/>
      <w:r>
        <w:rPr>
          <w:b/>
          <w:color w:val="2B578A"/>
          <w:sz w:val="25"/>
        </w:rPr>
        <w:t>Kết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quả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kiểm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thử</w:t>
      </w:r>
      <w:proofErr w:type="spellEnd"/>
    </w:p>
    <w:p w14:paraId="55A62010" w14:textId="77777777" w:rsidR="00926D5E" w:rsidRDefault="00000000">
      <w:pPr>
        <w:spacing w:after="160" w:line="312" w:lineRule="auto"/>
      </w:pPr>
      <w:proofErr w:type="spellStart"/>
      <w:r>
        <w:t>Về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1.301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1.296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do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128D888" w14:textId="77777777" w:rsidR="00926D5E" w:rsidRDefault="00000000">
      <w:pPr>
        <w:keepNext/>
        <w:spacing w:before="200" w:after="60"/>
      </w:pPr>
      <w:proofErr w:type="spellStart"/>
      <w:r>
        <w:rPr>
          <w:b/>
          <w:color w:val="2B578A"/>
          <w:sz w:val="25"/>
        </w:rPr>
        <w:t>Những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phần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đã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xanh</w:t>
      </w:r>
      <w:proofErr w:type="spellEnd"/>
    </w:p>
    <w:p w14:paraId="7707C79F" w14:textId="77777777" w:rsidR="00926D5E" w:rsidRDefault="00000000">
      <w:pPr>
        <w:spacing w:after="160" w:line="312" w:lineRule="auto"/>
      </w:pPr>
      <w:r>
        <w:t xml:space="preserve">Như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00822663" w14:textId="77777777" w:rsidR="00926D5E" w:rsidRDefault="00000000">
      <w:pPr>
        <w:keepNext/>
        <w:spacing w:before="200" w:after="60"/>
      </w:pPr>
      <w:proofErr w:type="spellStart"/>
      <w:r>
        <w:rPr>
          <w:b/>
          <w:color w:val="2B578A"/>
          <w:sz w:val="25"/>
        </w:rPr>
        <w:t>Những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phần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còn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mở</w:t>
      </w:r>
      <w:proofErr w:type="spellEnd"/>
    </w:p>
    <w:p w14:paraId="1C074EC0" w14:textId="77777777" w:rsidR="00926D5E" w:rsidRDefault="00000000">
      <w:pPr>
        <w:spacing w:after="160" w:line="312" w:lineRule="auto"/>
      </w:pPr>
      <w:proofErr w:type="spellStart"/>
      <w:r>
        <w:t>Còn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thuật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. Hai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Ba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</w:p>
    <w:p w14:paraId="5F64EAB9" w14:textId="77777777" w:rsidR="00926D5E" w:rsidRDefault="00000000">
      <w:pPr>
        <w:keepNext/>
        <w:spacing w:before="200" w:after="60"/>
      </w:pPr>
      <w:proofErr w:type="spellStart"/>
      <w:r>
        <w:rPr>
          <w:b/>
          <w:color w:val="2B578A"/>
          <w:sz w:val="25"/>
        </w:rPr>
        <w:lastRenderedPageBreak/>
        <w:t>Đề</w:t>
      </w:r>
      <w:proofErr w:type="spellEnd"/>
      <w:r>
        <w:rPr>
          <w:b/>
          <w:color w:val="2B578A"/>
          <w:sz w:val="25"/>
        </w:rPr>
        <w:t xml:space="preserve"> </w:t>
      </w:r>
      <w:proofErr w:type="spellStart"/>
      <w:r>
        <w:rPr>
          <w:b/>
          <w:color w:val="2B578A"/>
          <w:sz w:val="25"/>
        </w:rPr>
        <w:t>xuất</w:t>
      </w:r>
      <w:proofErr w:type="spellEnd"/>
    </w:p>
    <w:p w14:paraId="3D8DB1C8" w14:textId="77777777" w:rsidR="00926D5E" w:rsidRDefault="00000000">
      <w:pPr>
        <w:spacing w:after="160" w:line="312" w:lineRule="auto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: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thuật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;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54"/>
      </w:tblGrid>
      <w:tr w:rsidR="00926D5E" w14:paraId="5379804D" w14:textId="77777777">
        <w:trPr>
          <w:cantSplit/>
          <w:trHeight w:val="2948"/>
          <w:jc w:val="center"/>
        </w:trPr>
        <w:tc>
          <w:tcPr>
            <w:tcW w:w="9354" w:type="dxa"/>
            <w:tcBorders>
              <w:top w:val="dashed" w:sz="10" w:space="0" w:color="8FA9C7"/>
              <w:left w:val="dashed" w:sz="10" w:space="0" w:color="8FA9C7"/>
              <w:bottom w:val="dashed" w:sz="10" w:space="0" w:color="8FA9C7"/>
              <w:right w:val="dashed" w:sz="10" w:space="0" w:color="8FA9C7"/>
            </w:tcBorders>
            <w:shd w:val="clear" w:color="auto" w:fill="FAFBFD"/>
            <w:vAlign w:val="center"/>
          </w:tcPr>
          <w:p w14:paraId="7FEA1D78" w14:textId="77777777" w:rsidR="00926D5E" w:rsidRDefault="00000000">
            <w:pPr>
              <w:keepNext/>
              <w:spacing w:before="280" w:after="280"/>
              <w:jc w:val="center"/>
            </w:pPr>
            <w:r>
              <w:rPr>
                <w:b/>
                <w:color w:val="2B578A"/>
                <w:sz w:val="22"/>
              </w:rPr>
              <w:t xml:space="preserve">[CHÈN ẢNH 07 — </w:t>
            </w:r>
            <w:proofErr w:type="spellStart"/>
            <w:r>
              <w:rPr>
                <w:b/>
                <w:color w:val="2B578A"/>
                <w:sz w:val="22"/>
              </w:rPr>
              <w:t>Biểu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mẫu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liên</w:t>
            </w:r>
            <w:proofErr w:type="spellEnd"/>
            <w:r>
              <w:rPr>
                <w:b/>
                <w:color w:val="2B578A"/>
                <w:sz w:val="22"/>
              </w:rPr>
              <w:t xml:space="preserve"> </w:t>
            </w:r>
            <w:proofErr w:type="spellStart"/>
            <w:r>
              <w:rPr>
                <w:b/>
                <w:color w:val="2B578A"/>
                <w:sz w:val="22"/>
              </w:rPr>
              <w:t>hệ</w:t>
            </w:r>
            <w:proofErr w:type="spellEnd"/>
            <w:r>
              <w:rPr>
                <w:b/>
                <w:color w:val="2B578A"/>
                <w:sz w:val="22"/>
              </w:rPr>
              <w:t>]</w:t>
            </w:r>
          </w:p>
        </w:tc>
      </w:tr>
    </w:tbl>
    <w:p w14:paraId="773BDF9D" w14:textId="77777777" w:rsidR="00926D5E" w:rsidRDefault="00000000">
      <w:pPr>
        <w:spacing w:before="40" w:after="200"/>
        <w:jc w:val="center"/>
      </w:pPr>
      <w:proofErr w:type="spellStart"/>
      <w:r>
        <w:rPr>
          <w:i/>
          <w:color w:val="555555"/>
          <w:sz w:val="20"/>
        </w:rPr>
        <w:t>Hình</w:t>
      </w:r>
      <w:proofErr w:type="spellEnd"/>
      <w:r>
        <w:rPr>
          <w:i/>
          <w:color w:val="555555"/>
          <w:sz w:val="20"/>
        </w:rPr>
        <w:t xml:space="preserve"> 8. </w:t>
      </w:r>
      <w:proofErr w:type="spellStart"/>
      <w:r>
        <w:rPr>
          <w:i/>
          <w:color w:val="555555"/>
          <w:sz w:val="20"/>
        </w:rPr>
        <w:t>Biểu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mẫu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liên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hệ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trên</w:t>
      </w:r>
      <w:proofErr w:type="spellEnd"/>
      <w:r>
        <w:rPr>
          <w:i/>
          <w:color w:val="555555"/>
          <w:sz w:val="20"/>
        </w:rPr>
        <w:t xml:space="preserve"> Website </w:t>
      </w:r>
      <w:proofErr w:type="spellStart"/>
      <w:r>
        <w:rPr>
          <w:i/>
          <w:color w:val="555555"/>
          <w:sz w:val="20"/>
        </w:rPr>
        <w:t>công</w:t>
      </w:r>
      <w:proofErr w:type="spellEnd"/>
      <w:r>
        <w:rPr>
          <w:i/>
          <w:color w:val="555555"/>
          <w:sz w:val="20"/>
        </w:rPr>
        <w:t xml:space="preserve"> </w:t>
      </w:r>
      <w:proofErr w:type="spellStart"/>
      <w:r>
        <w:rPr>
          <w:i/>
          <w:color w:val="555555"/>
          <w:sz w:val="20"/>
        </w:rPr>
        <w:t>khai</w:t>
      </w:r>
      <w:proofErr w:type="spellEnd"/>
      <w:r>
        <w:rPr>
          <w:i/>
          <w:color w:val="555555"/>
          <w:sz w:val="20"/>
        </w:rPr>
        <w:t>.</w:t>
      </w:r>
    </w:p>
    <w:p w14:paraId="4EFE7B7A" w14:textId="77777777" w:rsidR="00926D5E" w:rsidRDefault="00000000">
      <w:pPr>
        <w:pStyle w:val="u1"/>
        <w:pageBreakBefore/>
        <w:spacing w:before="0"/>
      </w:pPr>
      <w:bookmarkStart w:id="26" w:name="_Toc3474"/>
      <w:r>
        <w:lastRenderedPageBreak/>
        <w:t>12. PHỤ LỤC BẰNG CHỨNG</w:t>
      </w:r>
      <w:bookmarkEnd w:id="26"/>
    </w:p>
    <w:tbl>
      <w:tblPr>
        <w:tblStyle w:val="LiBang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926D5E" w14:paraId="5C3FB2A0" w14:textId="77777777">
        <w:trPr>
          <w:cantSplit/>
          <w:tblHeader/>
          <w:jc w:val="center"/>
        </w:trPr>
        <w:tc>
          <w:tcPr>
            <w:tcW w:w="2835" w:type="dxa"/>
            <w:shd w:val="clear" w:color="auto" w:fill="DCE6F1"/>
          </w:tcPr>
          <w:p w14:paraId="13D3D176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Bằng</w:t>
            </w:r>
            <w:proofErr w:type="spellEnd"/>
            <w:r>
              <w:rPr>
                <w:b/>
                <w:color w:val="1F3B63"/>
                <w:sz w:val="21"/>
              </w:rPr>
              <w:t xml:space="preserve"> </w:t>
            </w:r>
            <w:proofErr w:type="spellStart"/>
            <w:r>
              <w:rPr>
                <w:b/>
                <w:color w:val="1F3B63"/>
                <w:sz w:val="21"/>
              </w:rPr>
              <w:t>chứng</w:t>
            </w:r>
            <w:proofErr w:type="spellEnd"/>
          </w:p>
        </w:tc>
        <w:tc>
          <w:tcPr>
            <w:tcW w:w="6520" w:type="dxa"/>
            <w:shd w:val="clear" w:color="auto" w:fill="DCE6F1"/>
          </w:tcPr>
          <w:p w14:paraId="4017630D" w14:textId="77777777" w:rsidR="00926D5E" w:rsidRDefault="00000000">
            <w:pPr>
              <w:spacing w:before="40" w:after="40" w:line="269" w:lineRule="auto"/>
              <w:jc w:val="center"/>
            </w:pPr>
            <w:proofErr w:type="spellStart"/>
            <w:r>
              <w:rPr>
                <w:b/>
                <w:color w:val="1F3B63"/>
                <w:sz w:val="21"/>
              </w:rPr>
              <w:t>Nội</w:t>
            </w:r>
            <w:proofErr w:type="spellEnd"/>
            <w:r>
              <w:rPr>
                <w:b/>
                <w:color w:val="1F3B63"/>
                <w:sz w:val="21"/>
              </w:rPr>
              <w:t xml:space="preserve"> dung</w:t>
            </w:r>
          </w:p>
        </w:tc>
      </w:tr>
      <w:tr w:rsidR="00926D5E" w14:paraId="7A85BF96" w14:textId="77777777">
        <w:trPr>
          <w:cantSplit/>
          <w:jc w:val="center"/>
        </w:trPr>
        <w:tc>
          <w:tcPr>
            <w:tcW w:w="2835" w:type="dxa"/>
          </w:tcPr>
          <w:p w14:paraId="12B49A37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GitHub E2E Full-stack #13</w:t>
            </w:r>
          </w:p>
        </w:tc>
        <w:tc>
          <w:tcPr>
            <w:tcW w:w="6520" w:type="dxa"/>
          </w:tcPr>
          <w:p w14:paraId="358CEDA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: Success — </w:t>
            </w:r>
            <w:proofErr w:type="spellStart"/>
            <w:r>
              <w:rPr>
                <w:sz w:val="21"/>
              </w:rPr>
              <w:t>quy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đầu</w:t>
            </w:r>
            <w:proofErr w:type="spellEnd"/>
            <w:r>
              <w:rPr>
                <w:sz w:val="21"/>
              </w:rPr>
              <w:t>–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chính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thức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2E735E59" w14:textId="77777777">
        <w:trPr>
          <w:cantSplit/>
          <w:jc w:val="center"/>
        </w:trPr>
        <w:tc>
          <w:tcPr>
            <w:tcW w:w="2835" w:type="dxa"/>
            <w:shd w:val="clear" w:color="auto" w:fill="F5F8FC"/>
          </w:tcPr>
          <w:p w14:paraId="7813C5DD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Commit</w:t>
            </w:r>
          </w:p>
        </w:tc>
        <w:tc>
          <w:tcPr>
            <w:tcW w:w="6520" w:type="dxa"/>
            <w:shd w:val="clear" w:color="auto" w:fill="F5F8FC"/>
          </w:tcPr>
          <w:p w14:paraId="299AB08A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ea37469</w:t>
            </w:r>
          </w:p>
        </w:tc>
      </w:tr>
      <w:tr w:rsidR="00926D5E" w14:paraId="1A70F61F" w14:textId="77777777">
        <w:trPr>
          <w:cantSplit/>
          <w:jc w:val="center"/>
        </w:trPr>
        <w:tc>
          <w:tcPr>
            <w:tcW w:w="2835" w:type="dxa"/>
          </w:tcPr>
          <w:p w14:paraId="1AF7495C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Tổng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chỗ</w:t>
            </w:r>
            <w:proofErr w:type="spellEnd"/>
          </w:p>
        </w:tc>
        <w:tc>
          <w:tcPr>
            <w:tcW w:w="6520" w:type="dxa"/>
          </w:tcPr>
          <w:p w14:paraId="1BC61DC6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1.296 / 1.301 </w:t>
            </w:r>
            <w:proofErr w:type="spellStart"/>
            <w:r>
              <w:rPr>
                <w:sz w:val="21"/>
              </w:rPr>
              <w:t>đạt</w:t>
            </w:r>
            <w:proofErr w:type="spellEnd"/>
            <w:r>
              <w:rPr>
                <w:sz w:val="21"/>
              </w:rPr>
              <w:t xml:space="preserve"> (Backend unit 492/492; Integration 96/96; Frontend 200/200; Admin 304/306; Backup safety 20/20; Playwright 184/187).</w:t>
            </w:r>
          </w:p>
        </w:tc>
      </w:tr>
      <w:tr w:rsidR="00926D5E" w14:paraId="59385ABD" w14:textId="77777777">
        <w:trPr>
          <w:cantSplit/>
          <w:jc w:val="center"/>
        </w:trPr>
        <w:tc>
          <w:tcPr>
            <w:tcW w:w="2835" w:type="dxa"/>
            <w:shd w:val="clear" w:color="auto" w:fill="F5F8FC"/>
          </w:tcPr>
          <w:p w14:paraId="7A9EB7C9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>Lighthouse / Rich Results</w:t>
            </w:r>
          </w:p>
        </w:tc>
        <w:tc>
          <w:tcPr>
            <w:tcW w:w="6520" w:type="dxa"/>
            <w:shd w:val="clear" w:color="auto" w:fill="F5F8FC"/>
          </w:tcPr>
          <w:p w14:paraId="35FD8086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>.</w:t>
            </w:r>
          </w:p>
        </w:tc>
      </w:tr>
      <w:tr w:rsidR="00926D5E" w14:paraId="178B96AC" w14:textId="77777777">
        <w:trPr>
          <w:cantSplit/>
          <w:jc w:val="center"/>
        </w:trPr>
        <w:tc>
          <w:tcPr>
            <w:tcW w:w="2835" w:type="dxa"/>
          </w:tcPr>
          <w:p w14:paraId="61FDD821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Diễn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phục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hồi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</w:p>
        </w:tc>
        <w:tc>
          <w:tcPr>
            <w:tcW w:w="6520" w:type="dxa"/>
          </w:tcPr>
          <w:p w14:paraId="6259512A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31/07.</w:t>
            </w:r>
          </w:p>
        </w:tc>
      </w:tr>
      <w:tr w:rsidR="00926D5E" w14:paraId="35D4BA75" w14:textId="77777777">
        <w:trPr>
          <w:cantSplit/>
          <w:jc w:val="center"/>
        </w:trPr>
        <w:tc>
          <w:tcPr>
            <w:tcW w:w="2835" w:type="dxa"/>
            <w:shd w:val="clear" w:color="auto" w:fill="F5F8FC"/>
          </w:tcPr>
          <w:p w14:paraId="611FF2DD" w14:textId="77777777" w:rsidR="00926D5E" w:rsidRDefault="00000000">
            <w:pPr>
              <w:spacing w:before="40" w:after="40" w:line="269" w:lineRule="auto"/>
            </w:pPr>
            <w:proofErr w:type="spellStart"/>
            <w:r>
              <w:rPr>
                <w:sz w:val="21"/>
              </w:rPr>
              <w:t>Tình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trạng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tầng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hiện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</w:p>
        </w:tc>
        <w:tc>
          <w:tcPr>
            <w:tcW w:w="6520" w:type="dxa"/>
            <w:shd w:val="clear" w:color="auto" w:fill="F5F8FC"/>
          </w:tcPr>
          <w:p w14:paraId="21B4F2D6" w14:textId="77777777" w:rsidR="00926D5E" w:rsidRDefault="00000000">
            <w:pPr>
              <w:spacing w:before="40" w:after="40" w:line="269" w:lineRule="auto"/>
            </w:pPr>
            <w:r>
              <w:rPr>
                <w:sz w:val="21"/>
              </w:rPr>
              <w:t xml:space="preserve">Backend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cơ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chạy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gói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miễn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phí</w:t>
            </w:r>
            <w:proofErr w:type="spellEnd"/>
            <w:r>
              <w:rPr>
                <w:sz w:val="21"/>
              </w:rPr>
              <w:t>.</w:t>
            </w:r>
          </w:p>
        </w:tc>
      </w:tr>
    </w:tbl>
    <w:p w14:paraId="3D01F59E" w14:textId="77777777" w:rsidR="00926D5E" w:rsidRDefault="00926D5E">
      <w:pPr>
        <w:spacing w:after="120"/>
      </w:pPr>
    </w:p>
    <w:sectPr w:rsidR="00926D5E">
      <w:footerReference w:type="default" r:id="rId8"/>
      <w:pgSz w:w="11906" w:h="16838"/>
      <w:pgMar w:top="1247" w:right="1134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EF5D1" w14:textId="77777777" w:rsidR="0086642A" w:rsidRDefault="0086642A">
      <w:pPr>
        <w:spacing w:line="240" w:lineRule="auto"/>
      </w:pPr>
      <w:r>
        <w:separator/>
      </w:r>
    </w:p>
  </w:endnote>
  <w:endnote w:type="continuationSeparator" w:id="0">
    <w:p w14:paraId="2023F5FD" w14:textId="77777777" w:rsidR="0086642A" w:rsidRDefault="008664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9F079" w14:textId="77777777" w:rsidR="00926D5E" w:rsidRDefault="00000000">
    <w:pPr>
      <w:pStyle w:val="Chntrang"/>
      <w:jc w:val="center"/>
    </w:pPr>
    <w:r>
      <w:rPr>
        <w:color w:val="555555"/>
        <w:sz w:val="19"/>
      </w:rPr>
      <w:t xml:space="preserve">Báo </w:t>
    </w:r>
    <w:proofErr w:type="spellStart"/>
    <w:r>
      <w:rPr>
        <w:color w:val="555555"/>
        <w:sz w:val="19"/>
      </w:rPr>
      <w:t>cáo</w:t>
    </w:r>
    <w:proofErr w:type="spellEnd"/>
    <w:r>
      <w:rPr>
        <w:color w:val="555555"/>
        <w:sz w:val="19"/>
      </w:rPr>
      <w:t xml:space="preserve"> </w:t>
    </w:r>
    <w:proofErr w:type="spellStart"/>
    <w:r>
      <w:rPr>
        <w:color w:val="555555"/>
        <w:sz w:val="19"/>
      </w:rPr>
      <w:t>tiến</w:t>
    </w:r>
    <w:proofErr w:type="spellEnd"/>
    <w:r>
      <w:rPr>
        <w:color w:val="555555"/>
        <w:sz w:val="19"/>
      </w:rPr>
      <w:t xml:space="preserve"> </w:t>
    </w:r>
    <w:proofErr w:type="spellStart"/>
    <w:r>
      <w:rPr>
        <w:color w:val="555555"/>
        <w:sz w:val="19"/>
      </w:rPr>
      <w:t>độ</w:t>
    </w:r>
    <w:proofErr w:type="spellEnd"/>
    <w:r>
      <w:rPr>
        <w:color w:val="555555"/>
        <w:sz w:val="19"/>
      </w:rPr>
      <w:t xml:space="preserve"> </w:t>
    </w:r>
    <w:proofErr w:type="spellStart"/>
    <w:r>
      <w:rPr>
        <w:color w:val="555555"/>
        <w:sz w:val="19"/>
      </w:rPr>
      <w:t>và</w:t>
    </w:r>
    <w:proofErr w:type="spellEnd"/>
    <w:r>
      <w:rPr>
        <w:color w:val="555555"/>
        <w:sz w:val="19"/>
      </w:rPr>
      <w:t xml:space="preserve"> </w:t>
    </w:r>
    <w:proofErr w:type="spellStart"/>
    <w:r>
      <w:rPr>
        <w:color w:val="555555"/>
        <w:sz w:val="19"/>
      </w:rPr>
      <w:t>kiểm</w:t>
    </w:r>
    <w:proofErr w:type="spellEnd"/>
    <w:r>
      <w:rPr>
        <w:color w:val="555555"/>
        <w:sz w:val="19"/>
      </w:rPr>
      <w:t xml:space="preserve"> </w:t>
    </w:r>
    <w:proofErr w:type="spellStart"/>
    <w:r>
      <w:rPr>
        <w:color w:val="555555"/>
        <w:sz w:val="19"/>
      </w:rPr>
      <w:t>thử</w:t>
    </w:r>
    <w:proofErr w:type="spellEnd"/>
    <w:r>
      <w:rPr>
        <w:color w:val="555555"/>
        <w:sz w:val="19"/>
      </w:rPr>
      <w:t xml:space="preserve"> Website &amp; CMS Thiên Đức</w:t>
    </w:r>
  </w:p>
  <w:p w14:paraId="6B0B00B6" w14:textId="77777777" w:rsidR="00926D5E" w:rsidRDefault="00000000">
    <w:pPr>
      <w:jc w:val="center"/>
    </w:pPr>
    <w:r>
      <w:rPr>
        <w:color w:val="555555"/>
        <w:sz w:val="19"/>
      </w:rPr>
      <w:t xml:space="preserve">Trang </w:t>
    </w:r>
    <w:r>
      <w:rPr>
        <w:color w:val="555555"/>
        <w:sz w:val="19"/>
      </w:rPr>
      <w:fldChar w:fldCharType="begin"/>
    </w:r>
    <w:r>
      <w:rPr>
        <w:color w:val="555555"/>
        <w:sz w:val="19"/>
      </w:rPr>
      <w:instrText xml:space="preserve"> PAGE </w:instrText>
    </w:r>
    <w:r w:rsidR="002706B0">
      <w:rPr>
        <w:color w:val="555555"/>
        <w:sz w:val="19"/>
      </w:rPr>
      <w:fldChar w:fldCharType="separate"/>
    </w:r>
    <w:r w:rsidR="002706B0">
      <w:rPr>
        <w:noProof/>
        <w:color w:val="555555"/>
        <w:sz w:val="19"/>
      </w:rPr>
      <w:t>2</w:t>
    </w:r>
    <w:r>
      <w:rPr>
        <w:color w:val="555555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BD325" w14:textId="77777777" w:rsidR="0086642A" w:rsidRDefault="0086642A">
      <w:pPr>
        <w:spacing w:after="0"/>
      </w:pPr>
      <w:r>
        <w:separator/>
      </w:r>
    </w:p>
  </w:footnote>
  <w:footnote w:type="continuationSeparator" w:id="0">
    <w:p w14:paraId="4FDF3B3F" w14:textId="77777777" w:rsidR="0086642A" w:rsidRDefault="008664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Sudong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Sudong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Duudong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Duudong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Sudong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Duudong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903712070">
    <w:abstractNumId w:val="5"/>
  </w:num>
  <w:num w:numId="2" w16cid:durableId="2043549215">
    <w:abstractNumId w:val="3"/>
  </w:num>
  <w:num w:numId="3" w16cid:durableId="982199257">
    <w:abstractNumId w:val="2"/>
  </w:num>
  <w:num w:numId="4" w16cid:durableId="1950434374">
    <w:abstractNumId w:val="4"/>
  </w:num>
  <w:num w:numId="5" w16cid:durableId="79176762">
    <w:abstractNumId w:val="1"/>
  </w:num>
  <w:num w:numId="6" w16cid:durableId="1109544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6B0"/>
    <w:rsid w:val="00275058"/>
    <w:rsid w:val="0029639D"/>
    <w:rsid w:val="00326F90"/>
    <w:rsid w:val="004C0B04"/>
    <w:rsid w:val="00830234"/>
    <w:rsid w:val="0086642A"/>
    <w:rsid w:val="00926D5E"/>
    <w:rsid w:val="00A13127"/>
    <w:rsid w:val="00AA1D8D"/>
    <w:rsid w:val="00B47730"/>
    <w:rsid w:val="00CB0664"/>
    <w:rsid w:val="00FC693F"/>
    <w:rsid w:val="4E7F4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4D0F7"/>
  <w14:defaultImageDpi w14:val="300"/>
  <w15:docId w15:val="{00CB510F-359B-47F5-B4E6-EDD81B394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after="80" w:line="288" w:lineRule="auto"/>
    </w:pPr>
    <w:rPr>
      <w:rFonts w:ascii="Times New Roman" w:eastAsia="Times New Roman" w:hAnsi="Times New Roman" w:cs="Times New Roman"/>
      <w:sz w:val="23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/>
      <w:b/>
      <w:bCs/>
      <w:color w:val="1F3B63"/>
      <w:sz w:val="31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2B578A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/>
      <w:b/>
      <w:bCs/>
      <w:color w:val="2B578A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link w:val="ThnVnbanChar"/>
    <w:uiPriority w:val="99"/>
    <w:unhideWhenUsed/>
    <w:qFormat/>
    <w:pPr>
      <w:spacing w:after="120"/>
    </w:pPr>
  </w:style>
  <w:style w:type="paragraph" w:styleId="Thnvnban2">
    <w:name w:val="Body Text 2"/>
    <w:basedOn w:val="Binhthng"/>
    <w:link w:val="Thnvnban2Char"/>
    <w:uiPriority w:val="99"/>
    <w:unhideWhenUsed/>
    <w:qFormat/>
    <w:pPr>
      <w:spacing w:after="120" w:line="480" w:lineRule="auto"/>
    </w:pPr>
  </w:style>
  <w:style w:type="paragraph" w:styleId="Thnvnban3">
    <w:name w:val="Body Text 3"/>
    <w:basedOn w:val="Binhthng"/>
    <w:link w:val="Thnvnban3Char"/>
    <w:uiPriority w:val="99"/>
    <w:unhideWhenUsed/>
    <w:pPr>
      <w:spacing w:after="120"/>
    </w:pPr>
    <w:rPr>
      <w:sz w:val="16"/>
      <w:szCs w:val="16"/>
    </w:rPr>
  </w:style>
  <w:style w:type="paragraph" w:styleId="Chuthich">
    <w:name w:val="caption"/>
    <w:basedOn w:val="Binhthng"/>
    <w:next w:val="Binhthng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hnmanh">
    <w:name w:val="Emphasis"/>
    <w:basedOn w:val="Phngmcinhcuaoanvn"/>
    <w:uiPriority w:val="20"/>
    <w:qFormat/>
    <w:rPr>
      <w:i/>
      <w:iCs/>
    </w:rPr>
  </w:style>
  <w:style w:type="paragraph" w:styleId="Chntrang">
    <w:name w:val="footer"/>
    <w:basedOn w:val="Binhthng"/>
    <w:link w:val="Chn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Danhsach">
    <w:name w:val="List"/>
    <w:basedOn w:val="Binhthng"/>
    <w:uiPriority w:val="99"/>
    <w:unhideWhenUsed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qFormat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qFormat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qFormat/>
    <w:pPr>
      <w:numPr>
        <w:numId w:val="3"/>
      </w:numPr>
      <w:contextualSpacing/>
    </w:pPr>
  </w:style>
  <w:style w:type="paragraph" w:styleId="Danhsachlintuc">
    <w:name w:val="List Continue"/>
    <w:basedOn w:val="Binhthng"/>
    <w:uiPriority w:val="99"/>
    <w:unhideWhenUsed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qFormat/>
    <w:pPr>
      <w:spacing w:after="120"/>
      <w:ind w:left="1080"/>
      <w:contextualSpacing/>
    </w:pPr>
  </w:style>
  <w:style w:type="paragraph" w:styleId="Sudong">
    <w:name w:val="List Number"/>
    <w:basedOn w:val="Binhthng"/>
    <w:uiPriority w:val="99"/>
    <w:unhideWhenUsed/>
    <w:pPr>
      <w:numPr>
        <w:numId w:val="4"/>
      </w:numPr>
      <w:contextualSpacing/>
    </w:pPr>
  </w:style>
  <w:style w:type="paragraph" w:styleId="Sudong2">
    <w:name w:val="List Number 2"/>
    <w:basedOn w:val="Binhthng"/>
    <w:uiPriority w:val="99"/>
    <w:unhideWhenUsed/>
    <w:qFormat/>
    <w:pPr>
      <w:numPr>
        <w:numId w:val="5"/>
      </w:numPr>
      <w:contextualSpacing/>
    </w:pPr>
  </w:style>
  <w:style w:type="paragraph" w:styleId="Sudong3">
    <w:name w:val="List Number 3"/>
    <w:basedOn w:val="Binhthng"/>
    <w:uiPriority w:val="99"/>
    <w:unhideWhenUsed/>
    <w:pPr>
      <w:numPr>
        <w:numId w:val="6"/>
      </w:numPr>
      <w:contextualSpacing/>
    </w:pPr>
  </w:style>
  <w:style w:type="paragraph" w:styleId="VnbanMacro">
    <w:name w:val="macro"/>
    <w:link w:val="VnbanMacro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paragraph" w:styleId="Tiuphu">
    <w:name w:val="Subtitle"/>
    <w:basedOn w:val="Binhthng"/>
    <w:next w:val="Binhthng"/>
    <w:link w:val="Tiuphu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LiBang">
    <w:name w:val="Table Grid"/>
    <w:basedOn w:val="BangThngthng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u">
    <w:name w:val="Title"/>
    <w:basedOn w:val="Binhthng"/>
    <w:next w:val="Binhthng"/>
    <w:link w:val="Tiu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Mucluc1">
    <w:name w:val="toc 1"/>
    <w:basedOn w:val="Binhthng"/>
    <w:next w:val="Binhthng"/>
    <w:uiPriority w:val="39"/>
    <w:semiHidden/>
    <w:unhideWhenUsed/>
  </w:style>
  <w:style w:type="paragraph" w:styleId="Mucluc2">
    <w:name w:val="toc 2"/>
    <w:basedOn w:val="Binhthng"/>
    <w:next w:val="Binhthng"/>
    <w:uiPriority w:val="39"/>
    <w:semiHidden/>
    <w:unhideWhenUsed/>
    <w:pPr>
      <w:ind w:leftChars="200" w:left="420"/>
    </w:pPr>
  </w:style>
  <w:style w:type="table" w:styleId="TnnMausang">
    <w:name w:val="Light Shading"/>
    <w:basedOn w:val="BangThngthng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Mausang-Nhnmanh1">
    <w:name w:val="Light Grid Accent 1"/>
    <w:basedOn w:val="BangThngthng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Mausang-Nhnmanh2">
    <w:name w:val="Light Grid Accent 2"/>
    <w:basedOn w:val="BangThngthng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Mausang-Nhnmanh3">
    <w:name w:val="Light Grid Accent 3"/>
    <w:basedOn w:val="BangThngthng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Mausang-Nhnmanh4">
    <w:name w:val="Light Grid Accent 4"/>
    <w:basedOn w:val="BangThngthng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Mausang-Nhnmanh5">
    <w:name w:val="Light Grid Accent 5"/>
    <w:basedOn w:val="BangThngthng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Mausang-Nhnmanh6">
    <w:name w:val="Light Grid Accent 6"/>
    <w:basedOn w:val="BangThngthng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TnnVa1">
    <w:name w:val="Medium Shading 1"/>
    <w:basedOn w:val="BangThngthng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trangChar">
    <w:name w:val="Đầu trang Char"/>
    <w:basedOn w:val="Phngmcinhcuaoanvn"/>
    <w:link w:val="utrang"/>
    <w:uiPriority w:val="99"/>
    <w:qFormat/>
  </w:style>
  <w:style w:type="character" w:customStyle="1" w:styleId="ChntrangChar">
    <w:name w:val="Chân trang Char"/>
    <w:basedOn w:val="Phngmcinhcuaoanvn"/>
    <w:link w:val="Chntrang"/>
    <w:uiPriority w:val="99"/>
    <w:qFormat/>
  </w:style>
  <w:style w:type="paragraph" w:styleId="KhngDncch">
    <w:name w:val="No Spacing"/>
    <w:uiPriority w:val="1"/>
    <w:qFormat/>
    <w:rPr>
      <w:sz w:val="22"/>
      <w:szCs w:val="22"/>
    </w:rPr>
  </w:style>
  <w:style w:type="character" w:customStyle="1" w:styleId="u1Char">
    <w:name w:val="Đầu đề 1 Char"/>
    <w:basedOn w:val="Phngmcinhcuaoanvn"/>
    <w:link w:val="u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Phngmcinhcuaoanvn"/>
    <w:link w:val="Tiu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Phngmcinhcuaoanvn"/>
    <w:link w:val="Tiuphu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ThnVnbanChar">
    <w:name w:val="Thân Văn bản Char"/>
    <w:basedOn w:val="Phngmcinhcuaoanvn"/>
    <w:link w:val="ThnVnban"/>
    <w:uiPriority w:val="99"/>
    <w:qFormat/>
  </w:style>
  <w:style w:type="character" w:customStyle="1" w:styleId="Thnvnban2Char">
    <w:name w:val="Thân văn bản 2 Char"/>
    <w:basedOn w:val="Phngmcinhcuaoanvn"/>
    <w:link w:val="Thnvnban2"/>
    <w:uiPriority w:val="99"/>
  </w:style>
  <w:style w:type="character" w:customStyle="1" w:styleId="Thnvnban3Char">
    <w:name w:val="Thân văn bản 3 Char"/>
    <w:basedOn w:val="Phngmcinhcuaoanvn"/>
    <w:link w:val="Thnvnban3"/>
    <w:uiPriority w:val="99"/>
    <w:qFormat/>
    <w:rPr>
      <w:sz w:val="16"/>
      <w:szCs w:val="16"/>
    </w:rPr>
  </w:style>
  <w:style w:type="character" w:customStyle="1" w:styleId="VnbanMacroChar">
    <w:name w:val="Văn bản Macro Char"/>
    <w:basedOn w:val="Phngmcinhcuaoanvn"/>
    <w:link w:val="VnbanMacro"/>
    <w:uiPriority w:val="99"/>
    <w:qFormat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qFormat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u6Char">
    <w:name w:val="Đầu đề 6 Char"/>
    <w:basedOn w:val="Phngmcinhcuaoanvn"/>
    <w:link w:val="u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u7Char">
    <w:name w:val="Đầu đề 7 Char"/>
    <w:basedOn w:val="Phngmcinhcuaoanvn"/>
    <w:link w:val="u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haykepm">
    <w:name w:val="Intense Quote"/>
    <w:basedOn w:val="Binhthng"/>
    <w:next w:val="Binhthng"/>
    <w:link w:val="Nhaykepm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qFormat/>
    <w:rPr>
      <w:b/>
      <w:bCs/>
      <w:i/>
      <w:iCs/>
      <w:color w:val="4F81BD" w:themeColor="accent1"/>
    </w:rPr>
  </w:style>
  <w:style w:type="character" w:customStyle="1" w:styleId="NhnmanhTinht1">
    <w:name w:val="Nhấn mạnh Tinh tế1"/>
    <w:basedOn w:val="Phngmcinhcuaoanvn"/>
    <w:uiPriority w:val="19"/>
    <w:qFormat/>
    <w:rPr>
      <w:i/>
      <w:iCs/>
      <w:color w:val="7F7F7F" w:themeColor="text1" w:themeTint="80"/>
    </w:rPr>
  </w:style>
  <w:style w:type="character" w:customStyle="1" w:styleId="NhnmnhThm1">
    <w:name w:val="Nhấn mạnh Thêm1"/>
    <w:basedOn w:val="Phngmcinhcuaoanvn"/>
    <w:uiPriority w:val="21"/>
    <w:qFormat/>
    <w:rPr>
      <w:b/>
      <w:bCs/>
      <w:i/>
      <w:iCs/>
      <w:color w:val="4F81BD" w:themeColor="accent1"/>
    </w:rPr>
  </w:style>
  <w:style w:type="character" w:customStyle="1" w:styleId="ThamchiuTinht1">
    <w:name w:val="Tham chiếu Tinh tế1"/>
    <w:basedOn w:val="Phngmcinhcuaoanvn"/>
    <w:uiPriority w:val="31"/>
    <w:qFormat/>
    <w:rPr>
      <w:smallCaps/>
      <w:color w:val="C0504D" w:themeColor="accent2"/>
      <w:u w:val="single"/>
    </w:rPr>
  </w:style>
  <w:style w:type="character" w:customStyle="1" w:styleId="ThamchiuNhnmnh1">
    <w:name w:val="Tham chiếu Nhấn mạnh1"/>
    <w:basedOn w:val="Phngmcinhcuaoanvn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TiuSach1">
    <w:name w:val="Tiêu đề Sách1"/>
    <w:basedOn w:val="Phngmcinhcuaoanvn"/>
    <w:uiPriority w:val="33"/>
    <w:qFormat/>
    <w:rPr>
      <w:b/>
      <w:bCs/>
      <w:smallCaps/>
      <w:spacing w:val="5"/>
    </w:rPr>
  </w:style>
  <w:style w:type="paragraph" w:customStyle="1" w:styleId="uMucluc1">
    <w:name w:val="Đầu đề Mục lục1"/>
    <w:basedOn w:val="u1"/>
    <w:next w:val="Binhthng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4054</Words>
  <Characters>23112</Characters>
  <Application>Microsoft Office Word</Application>
  <DocSecurity>0</DocSecurity>
  <Lines>192</Lines>
  <Paragraphs>54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03 Kĩ thuật</cp:lastModifiedBy>
  <cp:revision>4</cp:revision>
  <dcterms:created xsi:type="dcterms:W3CDTF">2013-12-23T23:15:00Z</dcterms:created>
  <dcterms:modified xsi:type="dcterms:W3CDTF">2026-08-04T07:31:00Z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08703B272E2640F3A63E3EA1A6A25139_12</vt:lpwstr>
  </property>
</Properties>
</file>